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3AF247" w14:textId="130C9F96" w:rsidR="00DA1484" w:rsidRDefault="00DA148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1E60DE4" w14:textId="77777777" w:rsidR="00725DCC" w:rsidRPr="00F67A6E" w:rsidRDefault="00725DCC" w:rsidP="00725DCC">
      <w:pPr>
        <w:spacing w:after="120"/>
        <w:rPr>
          <w:rFonts w:asciiTheme="majorHAnsi" w:eastAsiaTheme="majorEastAsia" w:hAnsiTheme="majorHAnsi" w:cstheme="majorBidi"/>
          <w:b/>
          <w:bCs/>
          <w:szCs w:val="28"/>
        </w:rPr>
      </w:pPr>
    </w:p>
    <w:p w14:paraId="182A9BF0" w14:textId="22D7DCF0" w:rsidR="00725DCC" w:rsidRPr="00F772A4" w:rsidRDefault="00725DCC" w:rsidP="002161F9">
      <w:pPr>
        <w:pStyle w:val="Heading1"/>
        <w:jc w:val="center"/>
        <w:rPr>
          <w:b w:val="0"/>
          <w:sz w:val="32"/>
          <w:szCs w:val="32"/>
        </w:rPr>
      </w:pPr>
      <w:r>
        <w:rPr>
          <w:noProof/>
          <w:sz w:val="40"/>
          <w:lang w:eastAsia="sv-SE"/>
        </w:rPr>
        <w:drawing>
          <wp:anchor distT="0" distB="0" distL="114300" distR="114300" simplePos="0" relativeHeight="251612160" behindDoc="0" locked="0" layoutInCell="1" allowOverlap="0" wp14:anchorId="7F27F704" wp14:editId="37A253EB">
            <wp:simplePos x="0" y="0"/>
            <wp:positionH relativeFrom="margin">
              <wp:posOffset>2176780</wp:posOffset>
            </wp:positionH>
            <wp:positionV relativeFrom="page">
              <wp:posOffset>504825</wp:posOffset>
            </wp:positionV>
            <wp:extent cx="1019175" cy="742315"/>
            <wp:effectExtent l="0" t="0" r="9525" b="635"/>
            <wp:wrapSquare wrapText="bothSides"/>
            <wp:docPr id="66" name="Logga" descr="logg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ga" descr="logga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24"/>
                    <a:stretch/>
                  </pic:blipFill>
                  <pic:spPr bwMode="auto">
                    <a:xfrm>
                      <a:off x="0" y="0"/>
                      <a:ext cx="101917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2A4">
        <w:rPr>
          <w:sz w:val="32"/>
          <w:szCs w:val="32"/>
        </w:rPr>
        <w:t xml:space="preserve">TENTAMEN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30"/>
        <w:gridCol w:w="6077"/>
      </w:tblGrid>
      <w:tr w:rsidR="00725DCC" w:rsidRPr="00E33B3A" w14:paraId="3FD5BA93" w14:textId="77777777" w:rsidTr="002C168E">
        <w:tc>
          <w:tcPr>
            <w:tcW w:w="2930" w:type="dxa"/>
          </w:tcPr>
          <w:p w14:paraId="35AD10D1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Kursnummer:</w:t>
            </w:r>
          </w:p>
        </w:tc>
        <w:tc>
          <w:tcPr>
            <w:tcW w:w="6077" w:type="dxa"/>
          </w:tcPr>
          <w:p w14:paraId="4B6AF878" w14:textId="0E89B694" w:rsidR="00725DCC" w:rsidRPr="00F93159" w:rsidRDefault="002161F9" w:rsidP="002C168E">
            <w:pPr>
              <w:tabs>
                <w:tab w:val="left" w:pos="6520"/>
              </w:tabs>
              <w:rPr>
                <w:sz w:val="28"/>
              </w:rPr>
            </w:pPr>
            <w:r>
              <w:rPr>
                <w:sz w:val="28"/>
              </w:rPr>
              <w:t>HF</w:t>
            </w:r>
            <w:r w:rsidR="00697B07">
              <w:rPr>
                <w:sz w:val="28"/>
              </w:rPr>
              <w:t>0024</w:t>
            </w:r>
          </w:p>
          <w:p w14:paraId="61CAE590" w14:textId="252DF704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 w:rsidRPr="00F93159">
              <w:rPr>
                <w:sz w:val="28"/>
              </w:rPr>
              <w:t xml:space="preserve">Matematik för basår </w:t>
            </w:r>
            <w:r>
              <w:rPr>
                <w:sz w:val="28"/>
              </w:rPr>
              <w:t>I</w:t>
            </w:r>
            <w:r w:rsidR="00697B07">
              <w:rPr>
                <w:sz w:val="28"/>
              </w:rPr>
              <w:t>I</w:t>
            </w:r>
          </w:p>
        </w:tc>
      </w:tr>
      <w:tr w:rsidR="00725DCC" w:rsidRPr="00E33B3A" w14:paraId="31EF7993" w14:textId="77777777" w:rsidTr="002C168E">
        <w:tc>
          <w:tcPr>
            <w:tcW w:w="2930" w:type="dxa"/>
          </w:tcPr>
          <w:p w14:paraId="05637D83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Moment:</w:t>
            </w:r>
          </w:p>
        </w:tc>
        <w:tc>
          <w:tcPr>
            <w:tcW w:w="6077" w:type="dxa"/>
          </w:tcPr>
          <w:p w14:paraId="54D2B17A" w14:textId="29CCCF59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 w:rsidRPr="00F93159">
              <w:rPr>
                <w:sz w:val="28"/>
              </w:rPr>
              <w:t>TEN</w:t>
            </w:r>
            <w:r w:rsidR="00697B07">
              <w:rPr>
                <w:sz w:val="28"/>
              </w:rPr>
              <w:t>A</w:t>
            </w:r>
          </w:p>
        </w:tc>
      </w:tr>
      <w:tr w:rsidR="00725DCC" w:rsidRPr="00E33B3A" w14:paraId="33ECFB96" w14:textId="77777777" w:rsidTr="002C168E">
        <w:tc>
          <w:tcPr>
            <w:tcW w:w="2930" w:type="dxa"/>
          </w:tcPr>
          <w:p w14:paraId="4B17D797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Program:</w:t>
            </w:r>
          </w:p>
        </w:tc>
        <w:tc>
          <w:tcPr>
            <w:tcW w:w="6077" w:type="dxa"/>
          </w:tcPr>
          <w:p w14:paraId="6CB697DD" w14:textId="77777777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 w:rsidRPr="00F93159">
              <w:rPr>
                <w:sz w:val="28"/>
              </w:rPr>
              <w:t>Tekniskt basår</w:t>
            </w:r>
          </w:p>
        </w:tc>
      </w:tr>
      <w:tr w:rsidR="00725DCC" w:rsidRPr="00E33B3A" w14:paraId="455DF29C" w14:textId="77777777" w:rsidTr="002C168E">
        <w:tc>
          <w:tcPr>
            <w:tcW w:w="2930" w:type="dxa"/>
          </w:tcPr>
          <w:p w14:paraId="257C7E8A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Rättande lärare:</w:t>
            </w:r>
          </w:p>
        </w:tc>
        <w:tc>
          <w:tcPr>
            <w:tcW w:w="6077" w:type="dxa"/>
          </w:tcPr>
          <w:p w14:paraId="340F2DD4" w14:textId="1F78E2B3" w:rsidR="00725DCC" w:rsidRPr="002161F9" w:rsidRDefault="002161F9" w:rsidP="002161F9">
            <w:pPr>
              <w:tabs>
                <w:tab w:val="left" w:pos="65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Staffan Linnaeus, Erik Melander &amp; </w:t>
            </w:r>
            <w:r w:rsidRPr="002161F9">
              <w:rPr>
                <w:sz w:val="28"/>
                <w:szCs w:val="28"/>
              </w:rPr>
              <w:t>Jonas Stenholm</w:t>
            </w:r>
          </w:p>
        </w:tc>
      </w:tr>
      <w:tr w:rsidR="00725DCC" w:rsidRPr="00E33B3A" w14:paraId="41493CAF" w14:textId="77777777" w:rsidTr="002C168E">
        <w:tc>
          <w:tcPr>
            <w:tcW w:w="2930" w:type="dxa"/>
          </w:tcPr>
          <w:p w14:paraId="40312749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Examinator:</w:t>
            </w:r>
          </w:p>
        </w:tc>
        <w:tc>
          <w:tcPr>
            <w:tcW w:w="6077" w:type="dxa"/>
          </w:tcPr>
          <w:p w14:paraId="38BCE27A" w14:textId="7CB9E352" w:rsidR="00725DCC" w:rsidRPr="00F93159" w:rsidRDefault="002161F9" w:rsidP="002161F9">
            <w:pPr>
              <w:tabs>
                <w:tab w:val="left" w:pos="6520"/>
              </w:tabs>
              <w:rPr>
                <w:sz w:val="28"/>
              </w:rPr>
            </w:pPr>
            <w:r>
              <w:rPr>
                <w:sz w:val="28"/>
              </w:rPr>
              <w:t>Niclas Hjelm</w:t>
            </w:r>
            <w:r w:rsidR="00725DCC">
              <w:rPr>
                <w:sz w:val="28"/>
              </w:rPr>
              <w:t xml:space="preserve"> 08-</w:t>
            </w:r>
            <w:r>
              <w:rPr>
                <w:sz w:val="28"/>
              </w:rPr>
              <w:t>790 48 57</w:t>
            </w:r>
          </w:p>
        </w:tc>
      </w:tr>
      <w:tr w:rsidR="00725DCC" w:rsidRPr="00E33B3A" w14:paraId="5E009775" w14:textId="77777777" w:rsidTr="002C168E">
        <w:tc>
          <w:tcPr>
            <w:tcW w:w="2930" w:type="dxa"/>
          </w:tcPr>
          <w:p w14:paraId="31A9E1AA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Datum:</w:t>
            </w:r>
          </w:p>
          <w:p w14:paraId="5D42F34C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Tid:</w:t>
            </w:r>
          </w:p>
        </w:tc>
        <w:tc>
          <w:tcPr>
            <w:tcW w:w="6077" w:type="dxa"/>
          </w:tcPr>
          <w:p w14:paraId="6C7CA1D1" w14:textId="31DA329D" w:rsidR="00725DCC" w:rsidRPr="00F93159" w:rsidRDefault="00725DCC" w:rsidP="002C168E">
            <w:pPr>
              <w:pStyle w:val="NoSpacing"/>
              <w:rPr>
                <w:sz w:val="28"/>
                <w:szCs w:val="32"/>
              </w:rPr>
            </w:pPr>
            <w:r w:rsidRPr="00F93159">
              <w:rPr>
                <w:sz w:val="28"/>
                <w:szCs w:val="32"/>
              </w:rPr>
              <w:t>20</w:t>
            </w:r>
            <w:r>
              <w:rPr>
                <w:sz w:val="28"/>
                <w:szCs w:val="32"/>
              </w:rPr>
              <w:t>21</w:t>
            </w:r>
            <w:r w:rsidRPr="00F93159">
              <w:rPr>
                <w:sz w:val="28"/>
                <w:szCs w:val="32"/>
              </w:rPr>
              <w:t>-</w:t>
            </w:r>
            <w:r w:rsidR="002161F9">
              <w:rPr>
                <w:sz w:val="28"/>
                <w:szCs w:val="32"/>
              </w:rPr>
              <w:t>03</w:t>
            </w:r>
            <w:r w:rsidRPr="00F93159">
              <w:rPr>
                <w:sz w:val="28"/>
                <w:szCs w:val="32"/>
              </w:rPr>
              <w:t>-</w:t>
            </w:r>
            <w:r w:rsidR="002161F9">
              <w:rPr>
                <w:sz w:val="28"/>
                <w:szCs w:val="32"/>
              </w:rPr>
              <w:t>19</w:t>
            </w:r>
          </w:p>
          <w:p w14:paraId="0458CEC2" w14:textId="77777777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>
              <w:rPr>
                <w:sz w:val="28"/>
                <w:szCs w:val="32"/>
              </w:rPr>
              <w:t>8</w:t>
            </w:r>
            <w:r w:rsidRPr="00F93159">
              <w:rPr>
                <w:sz w:val="28"/>
                <w:szCs w:val="32"/>
              </w:rPr>
              <w:t>:00-</w:t>
            </w:r>
            <w:r>
              <w:rPr>
                <w:sz w:val="28"/>
                <w:szCs w:val="32"/>
              </w:rPr>
              <w:t>12</w:t>
            </w:r>
            <w:r w:rsidRPr="00F93159">
              <w:rPr>
                <w:sz w:val="28"/>
                <w:szCs w:val="32"/>
              </w:rPr>
              <w:t>:00</w:t>
            </w:r>
          </w:p>
        </w:tc>
      </w:tr>
      <w:tr w:rsidR="00725DCC" w:rsidRPr="00F93159" w14:paraId="306F6DE1" w14:textId="77777777" w:rsidTr="002C168E">
        <w:tc>
          <w:tcPr>
            <w:tcW w:w="2930" w:type="dxa"/>
          </w:tcPr>
          <w:p w14:paraId="57BF3912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Hjälpmedel:</w:t>
            </w:r>
          </w:p>
        </w:tc>
        <w:tc>
          <w:tcPr>
            <w:tcW w:w="6077" w:type="dxa"/>
          </w:tcPr>
          <w:p w14:paraId="5DFD5203" w14:textId="77777777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 w:rsidRPr="00F93159">
              <w:rPr>
                <w:sz w:val="28"/>
              </w:rPr>
              <w:t>Basårsgodkänd räknare:</w:t>
            </w:r>
          </w:p>
          <w:p w14:paraId="5A401B33" w14:textId="77777777" w:rsidR="00725DCC" w:rsidRPr="00F93159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 xml:space="preserve">CASIO FX-82EX      </w:t>
            </w:r>
          </w:p>
          <w:p w14:paraId="686052C2" w14:textId="77777777" w:rsidR="00725DCC" w:rsidRPr="00F93159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 xml:space="preserve">CASIO FX-82ES PLUS </w:t>
            </w:r>
          </w:p>
          <w:p w14:paraId="5253D782" w14:textId="77777777" w:rsidR="00725DCC" w:rsidRPr="00F93159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>SHARP EL-W531TH-(färgbeteckning)</w:t>
            </w:r>
          </w:p>
          <w:p w14:paraId="757F79CE" w14:textId="77777777" w:rsidR="00725DCC" w:rsidRPr="00F93159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 xml:space="preserve">SHARP EL-W531TG-(färgbeteckning) </w:t>
            </w:r>
          </w:p>
          <w:p w14:paraId="3670BD09" w14:textId="77777777" w:rsidR="00725DCC" w:rsidRPr="00F93159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 xml:space="preserve">Texas Instruments TI-30XB MultiView </w:t>
            </w:r>
          </w:p>
          <w:p w14:paraId="1E10DD03" w14:textId="77777777" w:rsidR="00725DCC" w:rsidRPr="00F93159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>Texas Instruments TI-30XS MultiView</w:t>
            </w:r>
          </w:p>
          <w:p w14:paraId="07FB6E4C" w14:textId="77777777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 w:rsidRPr="00F93159">
              <w:rPr>
                <w:sz w:val="28"/>
              </w:rPr>
              <w:t>Formler och Tabeller, Natur och Kultur:</w:t>
            </w:r>
          </w:p>
          <w:p w14:paraId="53C3018C" w14:textId="77777777" w:rsidR="00725DCC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>ISBN 978-91-27-45720-1</w:t>
            </w:r>
          </w:p>
          <w:p w14:paraId="7B1F2A94" w14:textId="7400E8E6" w:rsidR="00725DCC" w:rsidRDefault="00725DCC" w:rsidP="00725DCC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>ISBN 978-91-27-42245-2</w:t>
            </w:r>
          </w:p>
          <w:p w14:paraId="61F3AD66" w14:textId="56DE2254" w:rsidR="00697B07" w:rsidRPr="002161F9" w:rsidRDefault="002161F9" w:rsidP="002161F9">
            <w:pPr>
              <w:pStyle w:val="ListParagraph"/>
              <w:numPr>
                <w:ilvl w:val="0"/>
                <w:numId w:val="32"/>
              </w:numPr>
              <w:tabs>
                <w:tab w:val="left" w:pos="6520"/>
              </w:tabs>
              <w:contextualSpacing w:val="0"/>
              <w:rPr>
                <w:sz w:val="18"/>
                <w:szCs w:val="18"/>
              </w:rPr>
            </w:pPr>
            <w:r w:rsidRPr="00F93159">
              <w:rPr>
                <w:sz w:val="18"/>
                <w:szCs w:val="18"/>
              </w:rPr>
              <w:t xml:space="preserve">ISBN </w:t>
            </w:r>
            <w:r w:rsidRPr="00725DCC">
              <w:rPr>
                <w:sz w:val="18"/>
                <w:szCs w:val="18"/>
              </w:rPr>
              <w:t>978</w:t>
            </w:r>
            <w:r>
              <w:rPr>
                <w:sz w:val="18"/>
                <w:szCs w:val="18"/>
              </w:rPr>
              <w:t>-</w:t>
            </w:r>
            <w:r w:rsidRPr="00725DCC">
              <w:rPr>
                <w:sz w:val="18"/>
                <w:szCs w:val="18"/>
              </w:rPr>
              <w:t>91</w:t>
            </w:r>
            <w:r>
              <w:rPr>
                <w:sz w:val="18"/>
                <w:szCs w:val="18"/>
              </w:rPr>
              <w:t>-</w:t>
            </w:r>
            <w:r w:rsidRPr="00725DCC">
              <w:rPr>
                <w:sz w:val="18"/>
                <w:szCs w:val="18"/>
              </w:rPr>
              <w:t>27</w:t>
            </w:r>
            <w:r>
              <w:rPr>
                <w:sz w:val="18"/>
                <w:szCs w:val="18"/>
              </w:rPr>
              <w:t>-</w:t>
            </w:r>
            <w:r w:rsidRPr="00725DCC">
              <w:rPr>
                <w:sz w:val="18"/>
                <w:szCs w:val="18"/>
              </w:rPr>
              <w:t>72279</w:t>
            </w:r>
            <w:r>
              <w:rPr>
                <w:sz w:val="18"/>
                <w:szCs w:val="18"/>
              </w:rPr>
              <w:t>-</w:t>
            </w:r>
            <w:r w:rsidRPr="00725DCC">
              <w:rPr>
                <w:sz w:val="18"/>
                <w:szCs w:val="18"/>
              </w:rPr>
              <w:t>8</w:t>
            </w:r>
          </w:p>
          <w:p w14:paraId="75B15DFB" w14:textId="77777777" w:rsidR="00725DCC" w:rsidRPr="00F93159" w:rsidRDefault="00725DCC" w:rsidP="002C168E">
            <w:pPr>
              <w:tabs>
                <w:tab w:val="left" w:pos="6520"/>
              </w:tabs>
              <w:rPr>
                <w:sz w:val="28"/>
              </w:rPr>
            </w:pPr>
            <w:r w:rsidRPr="00F93159">
              <w:rPr>
                <w:sz w:val="28"/>
              </w:rPr>
              <w:t xml:space="preserve">Linjal, </w:t>
            </w:r>
            <w:r>
              <w:rPr>
                <w:sz w:val="28"/>
              </w:rPr>
              <w:t>passare, g</w:t>
            </w:r>
            <w:r w:rsidRPr="00F93159">
              <w:rPr>
                <w:sz w:val="28"/>
              </w:rPr>
              <w:t>radskiva.</w:t>
            </w:r>
          </w:p>
        </w:tc>
      </w:tr>
      <w:tr w:rsidR="00725DCC" w:rsidRPr="00E33B3A" w14:paraId="5038E529" w14:textId="77777777" w:rsidTr="002C168E">
        <w:tc>
          <w:tcPr>
            <w:tcW w:w="2930" w:type="dxa"/>
          </w:tcPr>
          <w:p w14:paraId="3DD728C8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 xml:space="preserve">Omfattning och </w:t>
            </w:r>
          </w:p>
          <w:p w14:paraId="0244448C" w14:textId="77777777" w:rsidR="00725DCC" w:rsidRPr="00E33B3A" w:rsidRDefault="00725DCC" w:rsidP="002C168E">
            <w:pPr>
              <w:tabs>
                <w:tab w:val="left" w:pos="6520"/>
              </w:tabs>
              <w:rPr>
                <w:sz w:val="32"/>
              </w:rPr>
            </w:pPr>
            <w:r w:rsidRPr="00E33B3A">
              <w:rPr>
                <w:sz w:val="32"/>
              </w:rPr>
              <w:t>betygsgränser:</w:t>
            </w:r>
          </w:p>
        </w:tc>
        <w:tc>
          <w:tcPr>
            <w:tcW w:w="6077" w:type="dxa"/>
          </w:tcPr>
          <w:p w14:paraId="100651B4" w14:textId="77777777" w:rsidR="00725DCC" w:rsidRPr="00401218" w:rsidRDefault="00725DCC" w:rsidP="002C168E">
            <w:pPr>
              <w:pStyle w:val="NoSpacing"/>
              <w:rPr>
                <w:color w:val="000000"/>
                <w:sz w:val="20"/>
                <w:szCs w:val="20"/>
              </w:rPr>
            </w:pPr>
            <w:r w:rsidRPr="00401218">
              <w:rPr>
                <w:color w:val="000000"/>
                <w:sz w:val="20"/>
                <w:szCs w:val="20"/>
              </w:rPr>
              <w:t xml:space="preserve"> </w:t>
            </w:r>
          </w:p>
          <w:tbl>
            <w:tblPr>
              <w:tblW w:w="5907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single" w:sz="6" w:space="0" w:color="auto"/>
                <w:insideV w:val="single" w:sz="6" w:space="0" w:color="auto"/>
              </w:tblBorders>
              <w:tblCellMar>
                <w:left w:w="71" w:type="dxa"/>
                <w:right w:w="71" w:type="dxa"/>
              </w:tblCellMar>
              <w:tblLook w:val="0000" w:firstRow="0" w:lastRow="0" w:firstColumn="0" w:lastColumn="0" w:noHBand="0" w:noVBand="0"/>
            </w:tblPr>
            <w:tblGrid>
              <w:gridCol w:w="1384"/>
              <w:gridCol w:w="625"/>
              <w:gridCol w:w="556"/>
              <w:gridCol w:w="737"/>
              <w:gridCol w:w="626"/>
              <w:gridCol w:w="626"/>
              <w:gridCol w:w="651"/>
              <w:gridCol w:w="702"/>
            </w:tblGrid>
            <w:tr w:rsidR="00725DCC" w:rsidRPr="00401218" w14:paraId="57027685" w14:textId="77777777" w:rsidTr="002C168E">
              <w:trPr>
                <w:trHeight w:val="805"/>
              </w:trPr>
              <w:tc>
                <w:tcPr>
                  <w:tcW w:w="0" w:type="auto"/>
                  <w:tcBorders>
                    <w:top w:val="single" w:sz="12" w:space="0" w:color="auto"/>
                    <w:bottom w:val="single" w:sz="6" w:space="0" w:color="auto"/>
                    <w:right w:val="single" w:sz="4" w:space="0" w:color="auto"/>
                  </w:tcBorders>
                  <w:shd w:val="clear" w:color="auto" w:fill="FFFF99"/>
                  <w:vAlign w:val="center"/>
                </w:tcPr>
                <w:p w14:paraId="5D792BA0" w14:textId="77777777" w:rsidR="00725DCC" w:rsidRPr="00401218" w:rsidRDefault="00725DCC" w:rsidP="002C168E">
                  <w:pPr>
                    <w:spacing w:before="120" w:after="120"/>
                    <w:jc w:val="center"/>
                    <w:rPr>
                      <w:b/>
                    </w:rPr>
                  </w:pPr>
                  <w:r w:rsidRPr="00401218">
                    <w:rPr>
                      <w:b/>
                    </w:rPr>
                    <w:t>Tentamens-</w:t>
                  </w:r>
                  <w:r w:rsidRPr="00401218">
                    <w:rPr>
                      <w:b/>
                    </w:rPr>
                    <w:br/>
                    <w:t>betyg</w:t>
                  </w:r>
                </w:p>
              </w:tc>
              <w:tc>
                <w:tcPr>
                  <w:tcW w:w="625" w:type="dxa"/>
                  <w:tcBorders>
                    <w:top w:val="single" w:sz="12" w:space="0" w:color="auto"/>
                    <w:left w:val="single" w:sz="4" w:space="0" w:color="auto"/>
                  </w:tcBorders>
                  <w:shd w:val="clear" w:color="auto" w:fill="FFFF99"/>
                  <w:vAlign w:val="center"/>
                </w:tcPr>
                <w:p w14:paraId="0C8B83AD" w14:textId="77777777" w:rsidR="00725DCC" w:rsidRPr="00401218" w:rsidRDefault="00725DCC" w:rsidP="002C168E">
                  <w:pPr>
                    <w:spacing w:before="120" w:after="120"/>
                    <w:rPr>
                      <w:b/>
                    </w:rPr>
                  </w:pPr>
                  <w:r w:rsidRPr="00401218">
                    <w:rPr>
                      <w:b/>
                    </w:rPr>
                    <w:t>F</w:t>
                  </w:r>
                </w:p>
              </w:tc>
              <w:tc>
                <w:tcPr>
                  <w:tcW w:w="556" w:type="dxa"/>
                  <w:tcBorders>
                    <w:top w:val="single" w:sz="12" w:space="0" w:color="auto"/>
                  </w:tcBorders>
                  <w:shd w:val="clear" w:color="auto" w:fill="FFFF99"/>
                  <w:vAlign w:val="center"/>
                </w:tcPr>
                <w:p w14:paraId="5F474290" w14:textId="77777777" w:rsidR="00725DCC" w:rsidRPr="00401218" w:rsidRDefault="00725DCC" w:rsidP="002C168E">
                  <w:pPr>
                    <w:spacing w:before="120" w:after="120"/>
                    <w:rPr>
                      <w:b/>
                    </w:rPr>
                  </w:pPr>
                  <w:r w:rsidRPr="00401218">
                    <w:rPr>
                      <w:b/>
                    </w:rPr>
                    <w:t>Fx</w:t>
                  </w:r>
                </w:p>
              </w:tc>
              <w:tc>
                <w:tcPr>
                  <w:tcW w:w="737" w:type="dxa"/>
                  <w:tcBorders>
                    <w:top w:val="single" w:sz="12" w:space="0" w:color="auto"/>
                  </w:tcBorders>
                  <w:shd w:val="clear" w:color="auto" w:fill="FFFF99"/>
                  <w:vAlign w:val="center"/>
                </w:tcPr>
                <w:p w14:paraId="4BD1696D" w14:textId="77777777" w:rsidR="00725DCC" w:rsidRPr="00401218" w:rsidRDefault="00725DCC" w:rsidP="002C168E">
                  <w:pPr>
                    <w:spacing w:before="120" w:after="120"/>
                    <w:rPr>
                      <w:b/>
                    </w:rPr>
                  </w:pPr>
                  <w:r w:rsidRPr="00401218">
                    <w:rPr>
                      <w:b/>
                    </w:rPr>
                    <w:t>E</w:t>
                  </w:r>
                </w:p>
              </w:tc>
              <w:tc>
                <w:tcPr>
                  <w:tcW w:w="626" w:type="dxa"/>
                  <w:tcBorders>
                    <w:top w:val="single" w:sz="12" w:space="0" w:color="auto"/>
                    <w:right w:val="single" w:sz="4" w:space="0" w:color="auto"/>
                  </w:tcBorders>
                  <w:shd w:val="clear" w:color="auto" w:fill="FFFF99"/>
                  <w:vAlign w:val="center"/>
                </w:tcPr>
                <w:p w14:paraId="3BC64FA4" w14:textId="77777777" w:rsidR="00725DCC" w:rsidRPr="00401218" w:rsidRDefault="00725DCC" w:rsidP="002C168E">
                  <w:pPr>
                    <w:spacing w:before="120" w:after="120"/>
                    <w:rPr>
                      <w:b/>
                    </w:rPr>
                  </w:pPr>
                  <w:r w:rsidRPr="00401218">
                    <w:rPr>
                      <w:b/>
                    </w:rPr>
                    <w:t>D</w:t>
                  </w:r>
                </w:p>
              </w:tc>
              <w:tc>
                <w:tcPr>
                  <w:tcW w:w="626" w:type="dxa"/>
                  <w:tcBorders>
                    <w:top w:val="single" w:sz="12" w:space="0" w:color="auto"/>
                    <w:left w:val="single" w:sz="4" w:space="0" w:color="auto"/>
                    <w:bottom w:val="single" w:sz="4" w:space="0" w:color="auto"/>
                    <w:right w:val="single" w:sz="8" w:space="0" w:color="auto"/>
                  </w:tcBorders>
                  <w:shd w:val="clear" w:color="auto" w:fill="FFFF99"/>
                  <w:vAlign w:val="center"/>
                </w:tcPr>
                <w:p w14:paraId="41EA26A3" w14:textId="77777777" w:rsidR="00725DCC" w:rsidRPr="00401218" w:rsidRDefault="00725DCC" w:rsidP="002C168E">
                  <w:pPr>
                    <w:spacing w:before="120" w:after="120"/>
                    <w:rPr>
                      <w:b/>
                    </w:rPr>
                  </w:pPr>
                  <w:r w:rsidRPr="00401218">
                    <w:rPr>
                      <w:b/>
                    </w:rPr>
                    <w:t>C</w:t>
                  </w:r>
                </w:p>
              </w:tc>
              <w:tc>
                <w:tcPr>
                  <w:tcW w:w="651" w:type="dxa"/>
                  <w:tcBorders>
                    <w:top w:val="single" w:sz="12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FFFF99"/>
                  <w:vAlign w:val="center"/>
                </w:tcPr>
                <w:p w14:paraId="4ED90FCF" w14:textId="77777777" w:rsidR="00725DCC" w:rsidRPr="00401218" w:rsidRDefault="00725DCC" w:rsidP="002C168E">
                  <w:pPr>
                    <w:spacing w:before="120" w:after="120"/>
                    <w:rPr>
                      <w:b/>
                    </w:rPr>
                  </w:pPr>
                  <w:r w:rsidRPr="00401218">
                    <w:rPr>
                      <w:b/>
                    </w:rPr>
                    <w:t>B</w:t>
                  </w:r>
                </w:p>
              </w:tc>
              <w:tc>
                <w:tcPr>
                  <w:tcW w:w="700" w:type="dxa"/>
                  <w:tcBorders>
                    <w:top w:val="single" w:sz="12" w:space="0" w:color="auto"/>
                    <w:left w:val="single" w:sz="8" w:space="0" w:color="auto"/>
                    <w:bottom w:val="single" w:sz="6" w:space="0" w:color="auto"/>
                    <w:right w:val="single" w:sz="12" w:space="0" w:color="auto"/>
                  </w:tcBorders>
                  <w:shd w:val="clear" w:color="auto" w:fill="FFFF99"/>
                  <w:vAlign w:val="center"/>
                </w:tcPr>
                <w:p w14:paraId="784054CF" w14:textId="77777777" w:rsidR="00725DCC" w:rsidRPr="00401218" w:rsidRDefault="00725DCC" w:rsidP="002C168E">
                  <w:pPr>
                    <w:tabs>
                      <w:tab w:val="left" w:pos="285"/>
                      <w:tab w:val="center" w:pos="511"/>
                    </w:tabs>
                    <w:spacing w:before="120" w:after="120"/>
                    <w:ind w:left="-251" w:firstLine="251"/>
                    <w:rPr>
                      <w:b/>
                    </w:rPr>
                  </w:pPr>
                  <w:r w:rsidRPr="00401218">
                    <w:rPr>
                      <w:b/>
                    </w:rPr>
                    <w:t>A</w:t>
                  </w:r>
                </w:p>
              </w:tc>
            </w:tr>
            <w:tr w:rsidR="00725DCC" w:rsidRPr="00401218" w14:paraId="1498A82E" w14:textId="77777777" w:rsidTr="002C168E">
              <w:trPr>
                <w:trHeight w:val="532"/>
              </w:trPr>
              <w:tc>
                <w:tcPr>
                  <w:tcW w:w="0" w:type="auto"/>
                  <w:tcBorders>
                    <w:top w:val="single" w:sz="6" w:space="0" w:color="auto"/>
                    <w:bottom w:val="single" w:sz="6" w:space="0" w:color="auto"/>
                    <w:right w:val="single" w:sz="4" w:space="0" w:color="auto"/>
                  </w:tcBorders>
                  <w:shd w:val="clear" w:color="auto" w:fill="FFFF99"/>
                  <w:vAlign w:val="center"/>
                </w:tcPr>
                <w:p w14:paraId="1489A6C2" w14:textId="77777777" w:rsidR="00725DCC" w:rsidRPr="00401218" w:rsidRDefault="00725DCC" w:rsidP="002C168E">
                  <w:pPr>
                    <w:spacing w:before="120" w:after="120"/>
                    <w:jc w:val="center"/>
                    <w:rPr>
                      <w:b/>
                    </w:rPr>
                  </w:pPr>
                  <w:r w:rsidRPr="00401218">
                    <w:rPr>
                      <w:b/>
                    </w:rPr>
                    <w:t>Del 1</w:t>
                  </w:r>
                </w:p>
              </w:tc>
              <w:tc>
                <w:tcPr>
                  <w:tcW w:w="625" w:type="dxa"/>
                  <w:tcBorders>
                    <w:left w:val="single" w:sz="4" w:space="0" w:color="auto"/>
                  </w:tcBorders>
                </w:tcPr>
                <w:p w14:paraId="7FCF1D2A" w14:textId="77777777" w:rsidR="00725DCC" w:rsidRPr="00401218" w:rsidRDefault="00725DCC" w:rsidP="002C168E">
                  <w:pPr>
                    <w:spacing w:before="120" w:after="120"/>
                    <w:jc w:val="center"/>
                  </w:pPr>
                  <w:r w:rsidRPr="00401218">
                    <w:t>0-6</w:t>
                  </w:r>
                </w:p>
              </w:tc>
              <w:tc>
                <w:tcPr>
                  <w:tcW w:w="556" w:type="dxa"/>
                  <w:vAlign w:val="center"/>
                </w:tcPr>
                <w:p w14:paraId="479ED968" w14:textId="77777777" w:rsidR="00725DCC" w:rsidRPr="00401218" w:rsidRDefault="00725DCC" w:rsidP="002C168E">
                  <w:pPr>
                    <w:spacing w:before="120" w:after="120"/>
                    <w:jc w:val="center"/>
                  </w:pPr>
                  <w:r w:rsidRPr="00401218">
                    <w:t>7</w:t>
                  </w:r>
                </w:p>
              </w:tc>
              <w:tc>
                <w:tcPr>
                  <w:tcW w:w="3342" w:type="dxa"/>
                  <w:gridSpan w:val="5"/>
                  <w:tcBorders>
                    <w:right w:val="single" w:sz="12" w:space="0" w:color="auto"/>
                  </w:tcBorders>
                  <w:vAlign w:val="center"/>
                </w:tcPr>
                <w:p w14:paraId="34073C14" w14:textId="77777777" w:rsidR="00725DCC" w:rsidRPr="00401218" w:rsidRDefault="00725DCC" w:rsidP="002C168E">
                  <w:pPr>
                    <w:spacing w:before="120" w:after="120"/>
                    <w:jc w:val="center"/>
                  </w:pPr>
                  <w:r w:rsidRPr="00401218">
                    <w:t>8-12</w:t>
                  </w:r>
                </w:p>
              </w:tc>
            </w:tr>
            <w:tr w:rsidR="00725DCC" w:rsidRPr="00401218" w14:paraId="3F9D301E" w14:textId="77777777" w:rsidTr="002C168E">
              <w:trPr>
                <w:trHeight w:val="551"/>
              </w:trPr>
              <w:tc>
                <w:tcPr>
                  <w:tcW w:w="0" w:type="auto"/>
                  <w:tcBorders>
                    <w:top w:val="single" w:sz="6" w:space="0" w:color="auto"/>
                    <w:bottom w:val="single" w:sz="12" w:space="0" w:color="auto"/>
                    <w:right w:val="single" w:sz="4" w:space="0" w:color="auto"/>
                  </w:tcBorders>
                  <w:shd w:val="clear" w:color="auto" w:fill="FFFF99"/>
                  <w:vAlign w:val="center"/>
                </w:tcPr>
                <w:p w14:paraId="3F78A92E" w14:textId="77777777" w:rsidR="00725DCC" w:rsidRPr="00401218" w:rsidRDefault="00725DCC" w:rsidP="002C168E">
                  <w:pPr>
                    <w:spacing w:before="120" w:after="120"/>
                    <w:jc w:val="center"/>
                    <w:rPr>
                      <w:b/>
                    </w:rPr>
                  </w:pPr>
                  <w:r w:rsidRPr="00401218">
                    <w:rPr>
                      <w:b/>
                    </w:rPr>
                    <w:t>Del 2</w:t>
                  </w:r>
                </w:p>
              </w:tc>
              <w:tc>
                <w:tcPr>
                  <w:tcW w:w="1181" w:type="dxa"/>
                  <w:gridSpan w:val="2"/>
                  <w:tcBorders>
                    <w:left w:val="single" w:sz="4" w:space="0" w:color="auto"/>
                  </w:tcBorders>
                  <w:vAlign w:val="center"/>
                </w:tcPr>
                <w:p w14:paraId="12FF1398" w14:textId="77777777" w:rsidR="00725DCC" w:rsidRPr="00401218" w:rsidRDefault="00725DCC" w:rsidP="002C168E">
                  <w:pPr>
                    <w:spacing w:before="120" w:after="120"/>
                  </w:pPr>
                  <w:r w:rsidRPr="00401218">
                    <w:t>Rättas ej.</w:t>
                  </w:r>
                </w:p>
              </w:tc>
              <w:tc>
                <w:tcPr>
                  <w:tcW w:w="737" w:type="dxa"/>
                  <w:vAlign w:val="center"/>
                </w:tcPr>
                <w:p w14:paraId="5E9F6570" w14:textId="77777777" w:rsidR="00725DCC" w:rsidRPr="00401218" w:rsidRDefault="00725DCC" w:rsidP="002C168E">
                  <w:pPr>
                    <w:spacing w:before="120" w:after="120"/>
                  </w:pPr>
                  <w:r w:rsidRPr="00401218">
                    <w:t>0-2</w:t>
                  </w:r>
                </w:p>
              </w:tc>
              <w:tc>
                <w:tcPr>
                  <w:tcW w:w="626" w:type="dxa"/>
                  <w:tcBorders>
                    <w:right w:val="single" w:sz="4" w:space="0" w:color="auto"/>
                  </w:tcBorders>
                  <w:vAlign w:val="center"/>
                </w:tcPr>
                <w:p w14:paraId="240374DF" w14:textId="77777777" w:rsidR="00725DCC" w:rsidRPr="00401218" w:rsidRDefault="00725DCC" w:rsidP="002C168E">
                  <w:pPr>
                    <w:spacing w:before="120" w:after="120"/>
                  </w:pPr>
                  <w:r w:rsidRPr="00401218">
                    <w:t>3-5</w:t>
                  </w:r>
                </w:p>
              </w:tc>
              <w:tc>
                <w:tcPr>
                  <w:tcW w:w="626" w:type="dxa"/>
                  <w:tcBorders>
                    <w:top w:val="single" w:sz="4" w:space="0" w:color="auto"/>
                    <w:left w:val="single" w:sz="4" w:space="0" w:color="auto"/>
                    <w:bottom w:val="single" w:sz="12" w:space="0" w:color="auto"/>
                    <w:right w:val="single" w:sz="8" w:space="0" w:color="auto"/>
                  </w:tcBorders>
                  <w:vAlign w:val="center"/>
                </w:tcPr>
                <w:p w14:paraId="33A75A2A" w14:textId="77777777" w:rsidR="00725DCC" w:rsidRPr="00401218" w:rsidRDefault="00725DCC" w:rsidP="002C168E">
                  <w:pPr>
                    <w:spacing w:before="120" w:after="120"/>
                  </w:pPr>
                  <w:r w:rsidRPr="00401218">
                    <w:t>6-8</w:t>
                  </w:r>
                </w:p>
              </w:tc>
              <w:tc>
                <w:tcPr>
                  <w:tcW w:w="651" w:type="dxa"/>
                  <w:tcBorders>
                    <w:top w:val="single" w:sz="8" w:space="0" w:color="auto"/>
                    <w:left w:val="single" w:sz="8" w:space="0" w:color="auto"/>
                    <w:bottom w:val="single" w:sz="12" w:space="0" w:color="auto"/>
                    <w:right w:val="single" w:sz="8" w:space="0" w:color="auto"/>
                  </w:tcBorders>
                  <w:vAlign w:val="center"/>
                </w:tcPr>
                <w:p w14:paraId="363ADE37" w14:textId="77777777" w:rsidR="00725DCC" w:rsidRPr="00401218" w:rsidRDefault="00725DCC" w:rsidP="002C168E">
                  <w:pPr>
                    <w:spacing w:before="120" w:after="120"/>
                  </w:pPr>
                  <w:r w:rsidRPr="00401218">
                    <w:t>9-11</w:t>
                  </w:r>
                </w:p>
              </w:tc>
              <w:tc>
                <w:tcPr>
                  <w:tcW w:w="700" w:type="dxa"/>
                  <w:tcBorders>
                    <w:top w:val="single" w:sz="6" w:space="0" w:color="auto"/>
                    <w:left w:val="single" w:sz="8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/>
                  <w:vAlign w:val="center"/>
                </w:tcPr>
                <w:p w14:paraId="0B6BBF79" w14:textId="77777777" w:rsidR="00725DCC" w:rsidRPr="00401218" w:rsidRDefault="00725DCC" w:rsidP="002C168E">
                  <w:pPr>
                    <w:spacing w:before="120" w:after="120"/>
                  </w:pPr>
                  <w:r w:rsidRPr="00401218">
                    <w:t>12-14</w:t>
                  </w:r>
                </w:p>
              </w:tc>
            </w:tr>
          </w:tbl>
          <w:p w14:paraId="0C4BBA5B" w14:textId="77777777" w:rsidR="00725DCC" w:rsidRPr="00401218" w:rsidRDefault="00725DCC" w:rsidP="002C168E">
            <w:pPr>
              <w:tabs>
                <w:tab w:val="left" w:pos="6520"/>
              </w:tabs>
            </w:pPr>
            <w:r w:rsidRPr="00401218">
              <w:t xml:space="preserve"> </w:t>
            </w:r>
          </w:p>
        </w:tc>
      </w:tr>
      <w:tr w:rsidR="00725DCC" w:rsidRPr="00401218" w14:paraId="1C86EC67" w14:textId="77777777" w:rsidTr="002C168E">
        <w:trPr>
          <w:trHeight w:val="70"/>
        </w:trPr>
        <w:tc>
          <w:tcPr>
            <w:tcW w:w="9007" w:type="dxa"/>
            <w:gridSpan w:val="2"/>
          </w:tcPr>
          <w:p w14:paraId="31BC4743" w14:textId="77777777" w:rsidR="00725DCC" w:rsidRPr="00472113" w:rsidRDefault="00725DCC" w:rsidP="002C168E">
            <w:pPr>
              <w:pStyle w:val="NoSpacing"/>
            </w:pPr>
            <w:r w:rsidRPr="00472113">
              <w:t xml:space="preserve">Till samtliga uppgifter krävs fullständiga lösningar, om inte annat anges. </w:t>
            </w:r>
          </w:p>
          <w:p w14:paraId="1F06A85D" w14:textId="77777777" w:rsidR="00725DCC" w:rsidRPr="00472113" w:rsidRDefault="00725DCC" w:rsidP="002C168E">
            <w:pPr>
              <w:pStyle w:val="NoSpacing"/>
            </w:pPr>
            <w:r w:rsidRPr="00472113">
              <w:t>Lösningarna skall vara tydliga och lätta att följa.</w:t>
            </w:r>
          </w:p>
          <w:p w14:paraId="5D75B526" w14:textId="77777777" w:rsidR="00725DCC" w:rsidRPr="00472113" w:rsidRDefault="00725DCC" w:rsidP="002C168E">
            <w:pPr>
              <w:pStyle w:val="NoSpacing"/>
            </w:pPr>
            <w:r w:rsidRPr="00472113">
              <w:t xml:space="preserve">Införda beteckningar skall definieras. </w:t>
            </w:r>
          </w:p>
          <w:p w14:paraId="07B369F2" w14:textId="77777777" w:rsidR="00725DCC" w:rsidRPr="00472113" w:rsidRDefault="00725DCC" w:rsidP="002C168E">
            <w:pPr>
              <w:pStyle w:val="NoSpacing"/>
            </w:pPr>
            <w:r w:rsidRPr="00472113">
              <w:t>Uppställda samband skall motiveras.</w:t>
            </w:r>
          </w:p>
          <w:p w14:paraId="08F4150D" w14:textId="77777777" w:rsidR="00725DCC" w:rsidRPr="00472113" w:rsidRDefault="00725DCC" w:rsidP="002C168E">
            <w:pPr>
              <w:pStyle w:val="NoSpacing"/>
              <w:rPr>
                <w:sz w:val="16"/>
              </w:rPr>
            </w:pPr>
          </w:p>
          <w:p w14:paraId="16D846AD" w14:textId="77777777" w:rsidR="00725DCC" w:rsidRPr="00472113" w:rsidRDefault="00725DCC" w:rsidP="002C168E">
            <w:pPr>
              <w:pStyle w:val="NoSpacing"/>
            </w:pPr>
            <w:r w:rsidRPr="00472113">
              <w:t>Svaret ska framgå tydligt och vara förenklat så långt som möjligt. Svara med enhet och lämplig avrundning på tillämpade uppgifter. Svara exakt på övriga uppgifter, om inte annat anges.</w:t>
            </w:r>
          </w:p>
          <w:p w14:paraId="021C221C" w14:textId="77777777" w:rsidR="00725DCC" w:rsidRPr="00472113" w:rsidRDefault="00725DCC" w:rsidP="002C168E">
            <w:pPr>
              <w:pStyle w:val="NoSpacing"/>
              <w:rPr>
                <w:sz w:val="12"/>
                <w:szCs w:val="12"/>
              </w:rPr>
            </w:pPr>
          </w:p>
          <w:p w14:paraId="0C5535B0" w14:textId="77777777" w:rsidR="00725DCC" w:rsidRPr="00472113" w:rsidRDefault="00725DCC" w:rsidP="002C168E">
            <w:pPr>
              <w:pStyle w:val="NoSpacing"/>
            </w:pPr>
            <w:r w:rsidRPr="00472113">
              <w:t>Mätning i figur ger 0 poäng, om inte annat anges.</w:t>
            </w:r>
          </w:p>
          <w:p w14:paraId="3BF9462E" w14:textId="77777777" w:rsidR="00725DCC" w:rsidRPr="00472113" w:rsidRDefault="00725DCC" w:rsidP="002C168E">
            <w:pPr>
              <w:pStyle w:val="NoSpacing"/>
            </w:pPr>
            <w:r w:rsidRPr="00472113">
              <w:t xml:space="preserve">Lösningar ska baseras på </w:t>
            </w:r>
            <w:r w:rsidRPr="00502120">
              <w:rPr>
                <w:color w:val="000000" w:themeColor="text1"/>
              </w:rPr>
              <w:t>generella algebraiska metoder</w:t>
            </w:r>
            <w:r w:rsidRPr="00472113">
              <w:t>. Lösning baserad på testning godtas inte.</w:t>
            </w:r>
          </w:p>
          <w:p w14:paraId="650627BE" w14:textId="77777777" w:rsidR="00725DCC" w:rsidRPr="00472113" w:rsidRDefault="00725DCC" w:rsidP="002C168E">
            <w:pPr>
              <w:pStyle w:val="NoSpacing"/>
              <w:rPr>
                <w:sz w:val="10"/>
              </w:rPr>
            </w:pPr>
          </w:p>
          <w:p w14:paraId="382F9B29" w14:textId="77777777" w:rsidR="00725DCC" w:rsidRPr="00472113" w:rsidRDefault="00725DCC" w:rsidP="002C168E">
            <w:pPr>
              <w:pStyle w:val="NoSpacing"/>
            </w:pPr>
            <w:r w:rsidRPr="00472113">
              <w:t>Använd helst blyertspenna. Undvik röda pennor.</w:t>
            </w:r>
          </w:p>
          <w:p w14:paraId="15604665" w14:textId="77777777" w:rsidR="00725DCC" w:rsidRPr="00472113" w:rsidRDefault="00725DCC" w:rsidP="002C168E">
            <w:pPr>
              <w:pStyle w:val="NoSpacing"/>
            </w:pPr>
            <w:r w:rsidRPr="00472113">
              <w:t>Ange ditt personnummer på varje papper.</w:t>
            </w:r>
          </w:p>
          <w:p w14:paraId="297943A5" w14:textId="77777777" w:rsidR="00725DCC" w:rsidRDefault="00725DCC" w:rsidP="002C168E">
            <w:pPr>
              <w:pStyle w:val="NoSpacing"/>
            </w:pPr>
            <w:r w:rsidRPr="00472113">
              <w:t>Skriv bara på papprets ena sida</w:t>
            </w:r>
            <w:r>
              <w:t xml:space="preserve"> och ha i</w:t>
            </w:r>
            <w:r w:rsidRPr="00472113">
              <w:t xml:space="preserve">nte </w:t>
            </w:r>
            <w:r>
              <w:t>mer</w:t>
            </w:r>
            <w:r w:rsidRPr="00472113">
              <w:t xml:space="preserve"> än en uppgift per papper.</w:t>
            </w:r>
          </w:p>
          <w:p w14:paraId="2C24D833" w14:textId="68169A44" w:rsidR="00725DCC" w:rsidRPr="00502120" w:rsidRDefault="00725DCC" w:rsidP="002C168E">
            <w:pPr>
              <w:pStyle w:val="NoSpacing"/>
            </w:pPr>
          </w:p>
        </w:tc>
      </w:tr>
    </w:tbl>
    <w:p w14:paraId="28C9E85B" w14:textId="17FE4F79" w:rsidR="00725DCC" w:rsidRDefault="00725DCC" w:rsidP="001741B3">
      <w:pPr>
        <w:rPr>
          <w:rFonts w:ascii="Times New Roman" w:hAnsi="Times New Roman" w:cs="Times New Roman"/>
          <w:b/>
          <w:sz w:val="24"/>
          <w:szCs w:val="24"/>
        </w:rPr>
      </w:pPr>
    </w:p>
    <w:p w14:paraId="23AB1441" w14:textId="77777777" w:rsidR="00687433" w:rsidRPr="008B1CCF" w:rsidRDefault="00687433" w:rsidP="00687433">
      <w:pPr>
        <w:rPr>
          <w:rFonts w:ascii="Times New Roman" w:hAnsi="Times New Roman" w:cs="Times New Roman"/>
          <w:b/>
          <w:sz w:val="40"/>
          <w:szCs w:val="40"/>
        </w:rPr>
      </w:pPr>
      <w:r w:rsidRPr="008B1CCF">
        <w:rPr>
          <w:rFonts w:ascii="Times New Roman" w:hAnsi="Times New Roman" w:cs="Times New Roman"/>
          <w:b/>
          <w:sz w:val="40"/>
          <w:szCs w:val="40"/>
        </w:rPr>
        <w:t>Del 1.</w:t>
      </w:r>
      <w:r w:rsidRPr="008B1CCF">
        <w:rPr>
          <w:rFonts w:ascii="Times New Roman" w:hAnsi="Times New Roman" w:cs="Times New Roman"/>
          <w:b/>
          <w:sz w:val="40"/>
          <w:szCs w:val="40"/>
        </w:rPr>
        <w:tab/>
      </w:r>
    </w:p>
    <w:p w14:paraId="7534B47D" w14:textId="6652E760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Bestäm den primitiva funktionen </w:t>
      </w:r>
      <w:r w:rsidRPr="003C20AE">
        <w:rPr>
          <w:rFonts w:ascii="Times New Roman" w:hAnsi="Times New Roman" w:cs="Times New Roman"/>
          <w:position w:val="-14"/>
          <w:sz w:val="24"/>
          <w:szCs w:val="24"/>
        </w:rPr>
        <w:object w:dxaOrig="580" w:dyaOrig="400" w14:anchorId="2E5E5B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.45pt;height:20.05pt" o:ole="">
            <v:imagedata r:id="rId8" o:title=""/>
          </v:shape>
          <o:OLEObject Type="Embed" ProgID="Equation.DSMT4" ShapeID="_x0000_i1025" DrawAspect="Content" ObjectID="_1677687331" r:id="rId9"/>
        </w:object>
      </w:r>
      <w:r>
        <w:rPr>
          <w:rFonts w:ascii="Times New Roman" w:hAnsi="Times New Roman" w:cs="Times New Roman"/>
          <w:sz w:val="24"/>
          <w:szCs w:val="24"/>
        </w:rPr>
        <w:t xml:space="preserve"> till</w:t>
      </w:r>
      <w:r w:rsidRPr="003C20AE">
        <w:rPr>
          <w:rFonts w:ascii="Times New Roman" w:hAnsi="Times New Roman" w:cs="Times New Roman"/>
          <w:position w:val="-24"/>
          <w:sz w:val="24"/>
          <w:szCs w:val="24"/>
        </w:rPr>
        <w:object w:dxaOrig="2420" w:dyaOrig="620" w14:anchorId="74F89E5B">
          <v:shape id="_x0000_i1026" type="#_x0000_t75" style="width:120.85pt;height:30.7pt" o:ole="">
            <v:imagedata r:id="rId10" o:title=""/>
          </v:shape>
          <o:OLEObject Type="Embed" ProgID="Equation.DSMT4" ShapeID="_x0000_i1026" DrawAspect="Content" ObjectID="_1677687332" r:id="rId11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br/>
        <w:t xml:space="preserve">som uppfyller villkoret </w:t>
      </w:r>
      <w:r w:rsidRPr="003C20AE">
        <w:rPr>
          <w:rFonts w:ascii="Times New Roman" w:hAnsi="Times New Roman" w:cs="Times New Roman"/>
          <w:position w:val="-14"/>
          <w:sz w:val="24"/>
          <w:szCs w:val="24"/>
        </w:rPr>
        <w:object w:dxaOrig="940" w:dyaOrig="400" w14:anchorId="00E0096A">
          <v:shape id="_x0000_i1027" type="#_x0000_t75" style="width:46.95pt;height:20.05pt" o:ole="">
            <v:imagedata r:id="rId12" o:title=""/>
          </v:shape>
          <o:OLEObject Type="Embed" ProgID="Equation.DSMT4" ShapeID="_x0000_i1027" DrawAspect="Content" ObjectID="_1677687333" r:id="rId13"/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 w:rsidR="008B1CCF"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ab/>
      </w:r>
      <w:r w:rsidR="002161F9"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>(2p)</w:t>
      </w:r>
    </w:p>
    <w:p w14:paraId="01FD0611" w14:textId="6D8E52F5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811760C" w14:textId="77777777" w:rsidR="00827880" w:rsidRDefault="00827880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13378D2" w14:textId="77777777" w:rsidR="00687433" w:rsidRDefault="00687433" w:rsidP="0068743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v-SE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8155E42" wp14:editId="46CDF99F">
                <wp:simplePos x="0" y="0"/>
                <wp:positionH relativeFrom="column">
                  <wp:posOffset>3195955</wp:posOffset>
                </wp:positionH>
                <wp:positionV relativeFrom="paragraph">
                  <wp:posOffset>-128270</wp:posOffset>
                </wp:positionV>
                <wp:extent cx="3013279" cy="1828165"/>
                <wp:effectExtent l="0" t="0" r="0" b="635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279" cy="1828165"/>
                          <a:chOff x="0" y="-123825"/>
                          <a:chExt cx="3013279" cy="1828165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3013279" cy="1704340"/>
                            <a:chOff x="0" y="0"/>
                            <a:chExt cx="3013279" cy="1704340"/>
                          </a:xfrm>
                        </wpg:grpSpPr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69185" cy="1704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" name="Text Box 12"/>
                          <wps:cNvSpPr txBox="1"/>
                          <wps:spPr>
                            <a:xfrm>
                              <a:off x="1580084" y="760781"/>
                              <a:ext cx="1433195" cy="299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EE2B96C" w14:textId="77777777" w:rsidR="00D142C9" w:rsidRDefault="00D142C9" w:rsidP="00687433">
                                <w:r w:rsidRPr="00CD4A71">
                                  <w:rPr>
                                    <w:position w:val="-10"/>
                                  </w:rPr>
                                  <w:object w:dxaOrig="1840" w:dyaOrig="360" w14:anchorId="0C088BAA">
                                    <v:shape id="_x0000_i1029" type="#_x0000_t75" style="width:92.05pt;height:18.15pt" o:ole="">
                                      <v:imagedata r:id="rId15" o:title=""/>
                                    </v:shape>
                                    <o:OLEObject Type="Embed" ProgID="Equation.DSMT4" ShapeID="_x0000_i1029" DrawAspect="Content" ObjectID="_1677687409" r:id="rId16"/>
                                  </w:objec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171417" y="-123825"/>
                            <a:ext cx="304800" cy="352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22E0BE" w14:textId="77777777" w:rsidR="00D142C9" w:rsidRPr="000F7F8B" w:rsidRDefault="00D142C9" w:rsidP="00687433">
                              <w:pPr>
                                <w:rPr>
                                  <w:i/>
                                </w:rPr>
                              </w:pPr>
                              <w:r w:rsidRPr="000F7F8B"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2171547" y="209550"/>
                            <a:ext cx="304800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C3209F" w14:textId="77777777" w:rsidR="00D142C9" w:rsidRPr="000F7F8B" w:rsidRDefault="00D142C9" w:rsidP="00687433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155E42" id="Group 2" o:spid="_x0000_s1026" style="position:absolute;margin-left:251.65pt;margin-top:-10.1pt;width:237.25pt;height:143.95pt;z-index:251713536;mso-height-relative:margin" coordorigin=",-1238" coordsize="30132,1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WgQpXgQAADYPAAAOAAAAZHJzL2Uyb0RvYy54bWzsV01v2zgQvS+w/4HQ&#10;3bEky5YsxClc5wMFgjbYZNEzLVO2UInkknTsdLH/fR9JWU4cF00KpL30EGX4PfPmzSN9+m7b1OSe&#10;KV0JPgmikzAgjBdiUfHlJPj77rKXBUQbyhe0FpxNggemg3dnf/5xupE5i8VK1AumCDbhOt/ISbAy&#10;Rub9vi5WrKH6REjGMVgK1VCDplr2F4pusHtT9+MwHPU3Qi2kEgXTGr3nfjA4c/uXJSvMp7LUzJB6&#10;EsA3477Kfef22z87pflSUbmqitYN+gNeNLTiOLTb6pwaStaqerZVUxVKaFGak0I0fVGWVcFcDIgm&#10;Cg+iuVJiLV0sy3yzlB1MgPYApx/etvh4f6NItZgEcUA4bZAidyqJLTQbucwx40rJW3mj2o6lb9lo&#10;t6Vq7H/EQbYO1IcOVLY1pEDnIIwGcToOSIGxKIuzaDT0sBcr5Ga/rhfFgyzuxi6+s76/O75vveyc&#10;6hqd9218IOLj+LK3iS8Nk0HS0uogvq73eGT7ld+ITFZFjr+WBbCeseD71YJVZq1Y0G7SvGiPhqov&#10;a9kDYSU11byqK/Pgig/UtE7x+5uquFG+sSdUhHrziGPYnkrQAw7ZJXaWX0NtTNei+KIJF7MV5Us2&#10;1RJ1C7LY2f2n013zyYHzupKXVV1bHlq7DQ01flAjR9Dx9XcuinXDuPGColiNKAXXq0rqgKicNXOG&#10;+lAfFhFIDDEzKBKpKm5cxYPn19rY0y3jXc3/G2fTMBzH73uzYTjrJWF60ZuOk7SXhhdpEiZZNItm&#10;/9nVUZKvNUP4tD6XVes6ep85f7TAWyn00uEkiNxTJ3QWOOfQ7r9zEV0WIeurNoqZYmXNEuD9BcD9&#10;mm7AIb0H16ZBQwTsipeUfTwYjaNs2Jb9EXIj8UqbKyYaYg0ADB8covQe3npvdlNaHngHnGfwx1Y4&#10;bg29SzlaL8PN3hnH9PZ2RSWDC3bbRzzulPHOZvi92JKoVUc3zUojMVv0t5S1y78BVTTMwjBLAgIt&#10;TEdhmjmOe+pYsYySwSAat6jF43Eau5LpFOGVoNGcC1sbAJPmNSebSTAaDEOHcjeCzWsOgPduW8ts&#10;51sss+ZcLB4QohJIEmpay+KyQsauqTY3VOG6RCeeAOYTPmUtcIhorYCshPp6rN/OR7IwGpANrt9J&#10;oP9ZU6tM9QeONI6jBDJKjGskQ4sDUY9H5o9H+LqZCRAfBQrvnGnnm3pnlko0n5H1qT0VQ5QXOHsS&#10;mJ05M/5RgJdGwaZTN8kL3jW/lZDJyIFm+Xi3/UyVbElrQImPYkccmh9w18+16HMxXRtRVo7Ye1Rb&#10;3EFiZ7UX2c9iNojmFXrPbHf/Wv9QAK9idpRGSZQ6Zj+5yW3N+HdAAu57PRgM48Tf9L+I2e7F42pv&#10;n4rfBAdN35TgFuu3l+vRc1KP/GPv1aSOQeph4kkdh+MhpNNJ6TFOO5H6lWrdvuJ/izZeqT9ZtPHj&#10;DPL95Nff47aT9v3P3bP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Evq9beIA&#10;AAALAQAADwAAAGRycy9kb3ducmV2LnhtbEyPwWrDMBBE74X+g9hCb4lkm8SNazmE0PYUCk0KJTfF&#10;2tgm1spYiu38fdVTc1z2MfMmX0+mZQP2rrEkIZoLYEil1Q1VEr4P77MXYM4r0qq1hBJu6GBdPD7k&#10;KtN2pC8c9r5iIYRcpiTU3ncZ566s0Sg3tx1S+J1tb5QPZ19x3asxhJuWx0IsuVENhYZadbitsbzs&#10;r0bCx6jGTRK9DbvLeXs7HhafP7sIpXx+mjavwDxO/h+GP/2gDkVwOtkracdaCQuRJAGVMItFDCwQ&#10;qzQNY04S4mWaAi9yfr+h+AUAAP//AwBQSwMECgAAAAAAAAAhAKbLQD1CPgAAQj4AABQAAABkcnMv&#10;bWVkaWEvaW1hZ2UxLnBuZ4lQTkcNChoKAAAADUlIRFIAAAI6AAABmggCAAAB/tlOcgAAAAFzUkdC&#10;AK7OHOkAAAAEZ0FNQQAAsY8L/GEFAAAACXBIWXMAACHVAAAh1QEEnLSdAAA910lEQVR4Xu2dCZgV&#10;1bXvW4wGvxCN98XhJlFjcjGYmOQmMc+rvvuS3Bd7gEbobuhmnlUwIsigQDAKAWQQCJqkummGZlIQ&#10;VFQQpzggTigOgaiIqCDIKGND08M5vEXvxfGwezpDDXvt+v++9UHtqjp19t5r//e/qvqcOhnHjefA&#10;kQO8lAypNKyT05WXkmHbtm285Av+NSwjw9fR4d+bUcP8bBsalh6qVQSXEya1YU/414Wp4XfDVry7&#10;kpdMJcWGpdyRvmH6UEwZNCwI0hnwRjds+/7tvJQ8qTfs9DNO5yUDqGuSqTeMDrTo+HTvom5dG0Ht&#10;rOA16j9FbG2CaFVpKBZEpmprEgx+m4QpLy/npXQyRkzeNkyrSt04f3BG91VZ2spEIsfJ4bdJmPjE&#10;fLVUU1OTbMYSbBiFtjKR4PdImBOjsN6GpUAHp1CrjYvB75EqaTWM0GrjYvAbpIqhDct0ruM3SBVD&#10;G3bk2BF+g1RJt2GFTietTq4EHz0N0m0YodXJleBDp4GJDWvntONDp4ELDcuemanVLM3g46aHCw2L&#10;RqNazdIMPm56uNAwQqtZfMTOPBI8/0h/ole40zCqjVa/+EjqlIqPmDbuNIzQ6pdy8OHSxqyGuXjz&#10;y7WGdSvpqdUyheBjuYFrDSO0WiYbbZxcPpAbuNkwGkhaXZMKPopLuNkwQqtr4uH6rWWXG0ZoNU4w&#10;+MXu4X7D8px8rdJNBr/SVdxvGJFV3Jhfa8GvcRtPGkY0fi4SC97bA7xqGLFt3zatGfGxMDqN9/MG&#10;DxumyMjI+N7Qs6kltDBsxQ20kOVk8jYv8bBhtff5Thy/WbNmqli72id8fTM/QcOkgYZJAw2TBhom&#10;DTRMFP61KrUTxZpIDS8lg+mtSu0uiE+tOnF6n1KrupX05KVkSOWdyl6ex0sJo1q1ZcsWLnuMT6NC&#10;tYrgssf49DY+g1b5Tsq3gY1uVY+ZvXkpSVJsles3090FrZKDua1K3NyUExJcTrlV6iixu9BeRHwt&#10;G0dVRsFr1H9ENBrlpcTos7JLIh9d+I8/nbhlnUL88Ic/5HdKjEsuuYSXtFzF2poIP7/1lwl+ICOp&#10;z23EIqnKKO677z618NUraxOY3IESqa5zcMycYxO1lYlEspWJr3/S/RGPVg8XI82PEBnaqmRFrpFW&#10;q9o57bXauBX8BqmSVqsIrTZuBR89VUxsVfAfwF4YnabVKf3gQ6dBuq2i01ytTukHHzoN0m0VodUp&#10;/eDjpoFxrRq08DY+bhq40KpCp7NWs/hIVnh80PRwoVWEVrOUY17VFD5iepjVqujxtE4pYrjTqh0H&#10;dmj1Sy34cGnjTqsIrX4pRAeniI+VNq61Kn3j4gO5gWutIrRaJhXXu/Etmhhutmrx6w9pdU08+BAu&#10;4WariAWRVE4L+cXu4XKrCK3GTYZb35yJx/1WEVq9Gw9+jat40ipCq3q90XeVV7e1vWoV0fPxxr4i&#10;2nt2P97PAzxslaKd017dYMuovdc7t3Ly+s/X8zbP8KpV6u7cNddcQ//G1qgFH/DvnfwErZIDWiUH&#10;tEoOaJUc0Ko02HNoDy+BNPApW35+Rqj2zNo/bfnaNP7fYyatdOcmeiKobOXl5XHZYyzMlm+oVCl4&#10;lUVYNWN861vf4kSdhDd4xqJXH+QlX/AvWz1L+/CSRfg5DRIWThd+UlFVwUu+4Gu2fB6JXrP0jWW8&#10;5Be+Zuumspt5yQr8H3yYCSXhd7asmQxvmNufl3zE72xVVlfyknACGXYBzIRzVpfxEkgSv7PFV62S&#10;bzRwA9xuAh+0Pk4/nX/HI5hei33ORGjsPbSXW+IenJmMjJdffplX1aGebM2ePZteQwvqXy/IdH5/&#10;fqo/NqGFOgj9O+GzwfHrvYvLR13mXc8Qsc6v+y4nymPHjlXbFLQmGo2qBbdQR1bs37+/oqpi8rZh&#10;LmYrb+m1rhwtkaDzC2oFN8wb6Ph9+/blQhzevmsjJPgQUNOirNK/P/3UJbBsLXx1kdYRIiLY68XA&#10;skW0m9dG6wvzg6seEEFma/wTqXzjPcAocrpw1QMiyGwRstyLKx0cAWfrrc/e1nrE2DDhDmfA2SJE&#10;yGvwKzdydQMl+GwRWtcYGE+tf5rrGihGZIvcW+sdo8KL7/+lhhHZIjouztP6KPE436WbWA0FV9EA&#10;TMkWofVRUuFdtkYtu5PrZwAGZYtOurSeSjw8ylZrpw1XzgwMyhaR5bj825rphDl2FcOsbBHmnNBz&#10;hUzCuGwRU7eP1jrO/+CqGIaJ2SJmHpqgdZ+fwZUwD0OzRRQsaqd1oj/Bb28k5maL8NnDDDyt0DA6&#10;W8TgRUO1PvUoTLhp2ySmZ0vhqcj6Pinm48MysqVoM6e11tFpxrzqe/nQQpCULUWBU6h1egphvkXV&#10;i7xsxejsdLv5+d5aGhoJUpIIc2oEwdmKJyMj44orrlALMdQmmxDfJMrKXXfdNb0WXmUvFg5Ai0G2&#10;JIFsSQLZkgSyJQlkSxLIliSQLUkgW5LwI1vS7841jm+tszBVPt8etCpVr2x6lZd8AakSA6WqosK/&#10;pwUufPUBXvIY21L1s5/9jFLls7D8wacm9Z3t09fTVJ4ILluET03yb0I/CZc95r5n/8pL3mNVql59&#10;9VVOVC281kv8PLm1KlWcopPwWi+xMFWRSISXvIRTdBJe6yVdirvzkvf4lCp/4BSd5Mc//jFvsAL/&#10;UrXglYW85DGUJF6yC/9a5edJIC95zGsfv85LvoBUpY6f5xQEUpU61qYqEvXjJJDwLVU9ZvbmJV/w&#10;L1W+gdMKF5jx7P285CVIlQv4M7n7k6p7V03jJb9AqlLE53MKwtdUFT8/k5e8BKkSgz+pmuzjz8Qq&#10;/E6VDz+8h9MKd/Bh3kCq3MGOVPlvVITfqepW0pOXPENiqoYNG8ZLDeN3qnbv3n3VVVdxwRu8TtV9&#10;99336+4uN4HqHM/atWt5Qxy+purhhx/munjZm14fPAavcgM+YgPs2rXrxD5qV9/gN8/w8AHDnj69&#10;+D9zf6zqn5uby01yA3XMupx77rm8h/+pIto7qT9HOpHwNFUUXjxwhjOTkdGsWTNeVYf6U/WLX/xi&#10;//79XHCbm+ffQg12q0MXRqddPKJ5/BqvU9XR6UR9yo3xgEgkUu/x61tVu98ZZ5zhXYWoN93qUHWc&#10;+KN5narvtr7Iu5658sor1cHrvkWDb0m7tmzZkgtuM7tikisdSge5ZORZaiF+ZWzZ9aCDU/29S1WM&#10;+lNFa2Ocd955as03vvGN2h1cQB05Bq2h6d6tVF10x9fVQvzK2LLrMerdgapFtS3zhOrq6nqPX9+q&#10;OHiV29AlpFsdqo7jW6rUOYV3PbNnzx7V8wSvOolXb9k4m3d/onWBi+FpqgK5paQIJlWE1gUuhqep&#10;qqqp4gb4TmCpyir26lcpPE0V1z4IAktVgdNR6wW3wrtUBfu01cBSNfiBIVpHuBXepSpAoyICSxWh&#10;dYRb4V2qPtrxEVc9CIJMVd6CtlpfuBLepYrrHRBBpirf6aD1hSvhUaoCfyx4kKma+/I8rTtcCY9S&#10;FaxREUGmitC6w5XwKFVc4+AIOFU0q2g9kn54karS8nu4xsERcKpoVtE6Jf3wIlWBGxURcKoikYjW&#10;KemHF6nqPrMX1zg4Ak4VMemzEVq/pBlepIrrGijBp6qN00brlzTD9VSZMPsRwaeq5IVSrWvSDNdT&#10;FfhpuiL4VBFa16QZrqeKaxk0RqTK3VN2d1OVt6At1zJojEjVsCV3aB2UVGi5cTdVhU5nrmXQGJEq&#10;QuugxIMS42mqotEoVzFoTElVOnOgd6kqWNSO62cApqSq9MVZWjclHt6lypBzP4UpqSLmVEzUeirB&#10;8C5VXDMzMChVRU5nradSC7dSZciVbwyDUkVonZVauJWq8U8Efzc9HrNS5coFliupmrD5dq6TMZiV&#10;qjsfvlvrshTClVQZdUKhMCtVRJ+VXbReSzZcSRXXxiSMS1X6f2xMP1VtHVNuJsVjXKqIadtHa32X&#10;VKSfKq6HYZiYqjSFlWaqsp1srodhmJgq4s71g7QeTDzSTBXXwDwMTVW3kp5aDyYe6aTKnPvodTE0&#10;VUTK11gpp+r+vWP5vY3E3FQRWlcmGCmnyoSPJTWC0alK7fwitVSZdsevLkanikhhGkwhVXOOTeL3&#10;MxjTU0Vo3dpkpJCqFz54kd/MYASk6ol3V2g923gkmyoDb/fVi4BUEUmZVlKp6ugU8XsYj4xUEYln&#10;K/FU5Tsd+OgSEJMqosfM3lpf1xsJpqrI6cLHFYKkVCn+8GITCUskVVOenMqHk4O8VBGNf4m48VSZ&#10;f/3UECJTpchysrQ0qGgoVZSk6HFTPn+ZAoJTRQwdOrRlv1aUg1h6+KFfcc/GzS7JknI63jiyUxWD&#10;chNbUHz+5edqjTUIS9XFF1/MqahFrYwtKKjYq5fRN15TQ7yqKDHTa+FyncxZg4WtQqrEgFSJAakS&#10;A1IlBqRKDEiVGJAqMSBVYkCqxIBUiQGpEgNSJQakSgxIlRiQKjEgVWJAqsSAVIkBqTIdOz5B1hC2&#10;jj+FfbmzJ1s9S3uXvjibC9ZBunrmmWe4YB3QldHYalkkKgWX7eKVj16FrozGel0RvMoiKGv7yvdz&#10;wRZs09W2fdu4YAusp5PwWouwcja0Kk+bd39iWZJGjRrFeoqDt1kBzYPQlQAsSxIr6VSWLVvGm+VD&#10;+dpq3XdNCQt1ta98HxeEwzKqD95DPlaaFWGbrt7/4n1rUsUaagDeSTjQlRjsSBWrp2F4P8l0n9lr&#10;2ZuPcMEuoCsZ2CEkDVvNirAwWw+tXdqztDcXbAG6koWF2SLsS5h9uqIcLXvzYS5Yh7W6qqg6xgUr&#10;sFJXvGQjdurqpQ9XW5Y26EoWduqKgK5Mpkdp78VvPMQFG7FZVzWRGi7IxzJd2W1WhLW6ev+LD2xK&#10;nk26Kq8oh64EA12ZCeVl446NXLAUy3VVfqycC8KxTFe8ZC826+rIsSPWpNAaXb266TXoSjzQlWmE&#10;QVSE5brqXNztb/9wuCAZ6EoWluuKsCORduiqe0mvOx+5iwtWA13JwA5dhcSsCPt19dLGly1IpwW6&#10;OlZ9zPxEUD/HU1ZWxhuSxHJdcfecpH379rxBGlR5XhKI6vwYvNZIuIqJsWnTJn5ZHTJaJsDpp5/O&#10;S6L49re/zR0Qx0/Gnycxzh8stebc76fCGTIPrl+qXHTRRXSQE7pS8rIYbnFGRrOvNVt0fLrQIF1p&#10;awTFxH8O5xxkZLz00kucGCPhWjZM8+bN9+9v+imi9utKQWf2WrJlhWhdUWQ613EmzEaJZ+rUqVxO&#10;lUR1pd4vnmg0ytsksG3fNkotJZgGqIr4rAcYsfrEQttBRUPrRYRzYFzR37uoYcP5EIWqeTxNDv6E&#10;2nn06NElS5ZceeWVXD75TlwQQsubWtHoHP/poEaGr89x+Z//V3xlfj7p3xuqmyEVTiGo5pePatXs&#10;jGYSxwxRXl4+Y8aM2bP5p2oWL16cSEOSbqc6KMFlOUxeeS9Z1uRtwxoau/6HqgmpSxV7PJXdUN0M&#10;qXBqoW6vCx028agmnH766VxuGG7n3r17P2qAzZs30w7r169XByXvUi8xDa5ufdTU8Bccc5zWRunq&#10;V1Mviq/MJSPPaqhuhlQ4haC57Jn1z1Lnq/GjEiGL6dOnJ1v5hHZVB60Lb5ZD95JeXR9r19DYDSRu&#10;e7Orqo+KX0+/RNtBhTkVTjbynQ6q84WOGVXtuvDmBpDXzjRRdy/EhVBdZRVfN+GJidz1YSJ0uqJz&#10;/QWRaVr6zQ+husp12nC/h4zQ6YqQaFkSdXXz8716lvbhTg8ZYdQVWdasoxO1QWB4SNRVa6c193j4&#10;CKOuIpGIOMsSp6vBr9xg/qfXvSOMuiLEfaxJnK6ynEzu61ASUl0RsixLlq6GvzkgzGZFhFdXlPiS&#10;QxO0AWFsyNJVmK+sFOHVFSHIsgTpqvOygtseGMZdHFZCrSuyrLEfDdOGhZkhSFftnXzu3xATal0R&#10;OU6ONizMDCm6olOAxa8v4c4NMWHXVd/ZNxYsaqcNDgNDiq5CfrsiRth1RXRwCrXBYWCI0BWZFfdp&#10;6IGujn+25zPzb2CYr6v5NffCrGJAVyegAaGNEtPCfF3BrOKBrhjDLctwXeUvbNtzVkg/Ylsv0BXT&#10;e1a//EXXa8PFnDBcV0VOF+5HUAt09RU0OLTh4meQchoRj8m6whlgXaCrU/D/bPD//P0ypSihuur2&#10;aCFuV9QFujqFEUtHZZdkakPH05hdcY9aEKoriKpeoCsdd+8N/mjMuUowdeOqGZfG76lWxq+Jj0Y2&#10;BRg4A2wI6Koecp022gDyIcTpikT19PpnuMvAqUBX9bDtS37otDlhmq7GbRqOM8BGgK7qp7PTresj&#10;HbXBFGCYpquOTifuKVAf0FWD0Hw8v+ZebTwFFUbpKtvJ4j4CDQBdNUah00kbUkGFObqiM+RIJMId&#10;BBoAumqCXCdXG1iBhCG6IlE99c+nuWtAw0BXTZPl+PoXrXrDBF1lFV839MHh3CmgUaCrpolEg3/e&#10;YOC6KnqooO/sG7hHQFNAV4kSrLSC1VXnpQVdirtzR4AEgK4SJXo8GqC0AtRV0ZL87jN7cS+AxICu&#10;kiPbydKGnT8RlK6ySzLHLh/HjQcJA10lTZ6Trw0+HyIQXZE//2v7v7jZIBmgq1To5HSd7e8vkviv&#10;KxIVtxYkD3SVInQd7+fllp+6Whidhs/+pQl0lRa+Scs3XVGLcOsvfaCrdKGpffym4drodD380RV+&#10;r8AtoCsXqInUeG1cXuuK6o9zPxeBrlyjz+x+3qnLO12VHBpf6HTmNgCXgK5chmb9NrPd/y0Fj3SV&#10;h9/+8AboyhNIXe56l7u6cvb/uYNTFI1GubrAbaArD3nxw5fcUpdbusJ1lD9AV36Qvn2lqatuywsL&#10;8c15H4GufGXA/Fuyney73x+ijfsmIzVdwZ2CAroKjLGPjct3Ol4+qhVpJj40bVDkDPltRkbGORd+&#10;U1tfNzovK8hxsqGlwIGuguTCCy8kwQwcOFAVpzx0b8t+rS77QyvymRNWs6yAttal75Mnziop2jrX&#10;k4RuXXRbJIoHTpgFdGUKLJqMUzJSXV3Na09y7rnn8jZgMNCVt1x88cUsiDpcc801tMPBgwdV8emn&#10;G3seC+3AS0ACyFaQKEXVhTfHUe9KYCzIlgygK1kgWzKArmSBbMkAupIFsiUD6EoWyJYMoCtZIFsy&#10;gK5kgWzJALqSBbIlA+hKFsiWDKArWSBbMoCuZIFsyQC6kgWyJQPoShbIlgygK1kgWzKArmSBbMkA&#10;upIFsiUD6EoWyJYMoCtZIFsygK5kYUm2/vzY+NseGMYFIA37Hsxmia4+2f2J3Q/NO/vss3nJOnYd&#10;3AVdmYvdumrevDkvWcecl+dCV+Zisa6uvfZai6+vKHHvbnmPC7YAXQmARGW3rqpqqrhgC1bp6lhV&#10;JRfsQumqd+/eXLYLKydEq3T12qbXuGAR48aNU7oieJVdQFdG88Dri+3MUBy8yi6gK6M5UH7Ael09&#10;/vjjvNYWPvjiA+jKdOzL0IYNG1hSJ+ENtjBs8R13LR/DBYuAroyGxRQHb7AFStm2fdu5YBHQldGw&#10;mOLYs2cPb7MCK08CCdt0tevgLi5YAYvpVHibFUBXAhi4cPDElZO4IJ9LL72UlXQqvNkKoCsB/Gv7&#10;+zbliWVUB94sn8MVh6ErGYRBV7/5zW94D+Eseu0B6EoG1uRp0KBBLKP64J2EQ8l6/eM3uGAX0JWh&#10;sIAagHcSDiUrEo1wwS4s1JUdH45mATXAwoULeT/JWDMJ1sVCXS169QEuiOWZZ55hATUM7yoZ6EoM&#10;L37wkgXZYuk0Cu8qGehKDNFo1Mps2fd8i0fXLe8+sxcXrMM2XRHQlQh6lvaZu3oeF6wDupKBfbqy&#10;+CSQgK5kAF3JwkJddSnu/tjbtn3/D7qShYW6euKdFfblzDJd2Xp7KYaFuiKgK8N5eeMa6Eoe0JXh&#10;UIIeXfcYF2wEupKBfbqy9ZOBCuhKBvbpipcsxU5d9Srt89fn/s4FK4CuZGGnrp5Z/2yX4m5csAKb&#10;dGX9zUDCTl0RlmXOJl0tXfswdCUV6MpYKDXrPnubC5YCXcnAMl3xkr3YrKsv9u/ggnygK1lYq6s+&#10;s2+4e/mfuSAf6EoW1urqwBGrfl7EGl1V1VRDV7KBrgzklgW33vXoWC7YC3QlA2t0RUmx7Bn69QJd&#10;ycAmXfGS1disq67FPZbb8qFp6EoWNutq6dpl3Up6ckE4duiqJlIDXdmANVm0Q1ePrXscurIB6Moo&#10;KB0btv2LC1YDXcnAGl3xku3Yr6tdB3dzQTLQlSws15XzjxI7cgldycJyXR05dgS6MoQXrPhJigSx&#10;XFcEdGUIvWb1nbN6LheMJCMj48MPP+RCekBXMrBAV+YnQv0AUowWLVrs3p3ixbn9uvr+VZdSH731&#10;1ltcloloXR07duySSy75xrdbVFUZ/VOaSk4N8ctf/rKiooJ3bQqbdXXo0CHukpPwBoHI1dVpp53G&#10;vX8S3mAeXL/E6NWrsR/vsllX3AFxNG/enLdJQ6iuaILnro+Dt5kH1y8lZsyYwUepJaNlU9BreEka&#10;qsEaPxl/nsS44LbTtDUi4j8G/xv3exycHvPg+qUBHYR1pf6zknPOOYebe5IFkWmLjk+XGBePaK6t&#10;kRLc9XFwesyD65cMw4cP5xefis26IvLy8rgDMjLmVd2rpVxQyNUVBSegFk6MkXAVG+V3v/sd790o&#10;lutKcf+zf8t0rtOSLStE64pCxF87WDqncu655/LmZAiFriLRCHQVYNy5flCX4u6cDINRQjrrrLO4&#10;nAZJ6Gr79u30rr/61a+i0SivkkO2k61ynLf02vMHZ8w6OiGW9cDjvr2jqUrD3+mprY8P0bqiSe3Z&#10;fz2nRi3nQxrr1q2jyrdr1y7BwZ9QOzds2KA6JR7eJoQipwsleEFkKo1go3Sl6hMLqqG2gwrpuuJB&#10;I1BX06encusloXaqY5WVlcUXN27cqIoioPP7i4efExu+huhKVeayu79FywNeLlDF+B1iIVdXC6PT&#10;LhvYSo0ZgvMhB1Xt8vJyWiazUkW1qRESauehQ4fib4OoQz/xxBNclsA5rb51+ahWauBSGKWrhorx&#10;IVRX4z8dRC1q2a/V+PHj1bDhfMjhwIEDP/nJT7hwcvBzoWGSbmckEknw0EZBFb7u77+nTKuxC135&#10;E6Sr/zvjqr6zb5wwYYLEYaPx+uuvJ9iK5Nr55JNPquMePnyYV8mhndOeMq3GLnTlW9DF1ce7Nlug&#10;q/bt26smkLXwqobhdqoX1IvagTjzzDO1NUah6lYvage6xKI0q7ELXfkWpCvqfOm6UpUnuNwUvN9H&#10;DaN24KMa3C9c3fpQO9y6YHDnpXxvALryLYqcLtT5onWlak6+wuUESKid6rga999/P28Wwu5Du2nu&#10;VGPXKF0pLX1n2Ndiy3VDqK7+svNP6pMWcnWlqq3B2xomRLoiMp1MNXYN0RWFqk8stK2xEKqrrOLr&#10;Zr80h3peqK42bdqkqq3BmxtG3vyRDoVOJy3xUkKorugEIZGrfPsIl67onGTajju13IsIobq63mnP&#10;XR8ywqWrVza9SjOolnsRIVRXIj7G7gXh0hUBXfkWhUvyhi++g/s9ZIROVwVORy39IkKirmgKq66p&#10;5n4PGaHTFZ2ZzK2crI0A80Oirlo7rbnTw0fodDX2sXF5C9pqI8D8kKgr9RfhcBI6XRESL7HE6WrY&#10;2gGhvWlBhFFXeU6+NgjMD3G6oslrx/4d3OPhI4y6onm0rHKKNg4MD3G6ynayubtDSRh1Ne7xCZnF&#10;wk4FxekqzCeBRBh1JfHxTLJ0devL/brPbOzx5dYTRl0R7Zw8bSgYHrJ0RdPWnkN7ua9DSUh1Je4S&#10;S5aucpwc7uiwElJd3b5kRLuyXG00mByCdLUwOi3Mf7lShFRXhKxLLEG66v9cj64lPbiXw0p4dZXn&#10;FGgDwuQQpCuasPYe/pJ7OayEV1d0iTW/WswvjAjSVWunDXdxiAmvrh57+/EsOX/FkqIrurgK+V+u&#10;FOHVFSHoEkuKrjouzutfdjP3b4gJta7UjyGICCm6oqmKOzfchFpXdMYy6p2B2sgwM6ToKt/pwJ0b&#10;bkKtq6OVR6WcCorQVcmhCbi4UoRaV0SuI+OvwyJ0RZPUyxvXcM+Gm7DriubXhVEBP5IvRVfcraEn&#10;7Lqa8ez9ubNztPFhYIjQFT6+FCPsuiJEXGKZr6vCJfk9ZvbmPg090NXxQqezNkQMDPN1RdOTxB90&#10;9wjo6sQlVv/nGvstehPCfF11dIq4QwF0RRytrDD/VNBwXQ15/SbcYY8HujpBgdNBGyimheG6oomp&#10;srqSexNAVwqaa+96/zZtrBgVhusqzyngrgS1QFcnMP+DFybryjkwDieBGtAVc73TThsuRoXJuqIp&#10;adPOj7kfQS3QFUMz7rwqc7/maLKu2oT49w0aArpiNmz7V4Cngv1X558/OCN7/i+19bEwVld/2/9n&#10;nATWBbr6iqA+gzvr6AT1o90SdUWT0brP3uYeBCeBrr6C5t1pX/j968NKUXJ11dZpy90H4oCuvuJI&#10;5RGfTwUvHNKM5ESaaVxXah9tpQmBp1k0BHR1Cj7fFfz19EvUQuO6ojBTVzQNbfh8A/cdiAO6OgWa&#10;fe/55A5t9PgQQnXV3snjjgOnAl2dQnlFubungkow9Ubd3WTpauxHw3AS2BDQlU5Hp5M2gHwIibqi&#10;CYi7DNQButKhOfiGp7tpY8jrkKirDk4hdxmoA3SlE41Gfb4rSCFOVx0Xt7+xbAB3GagDdFUPZFna&#10;MAo8TNMVTgIbB7qqh9IXZmeVZGojKdgwSldllZNxx6JxoKv6Me3j7Ubpiszq3S3vcU+B+oCu6ofm&#10;47Ebh2njKcAwSlf4s1WTQFf1U11T7f/di0bCHF31XdW1ZymeZ9YE0FWDGHX3whxd4Y5FIkBXDbLq&#10;n0+ZY1mG6GpOBe5YJAR01Rj5xvwGsSG6oonm0z2fce+AhoGuGuOmspuzzbjhboiuYFYJAl01QZaT&#10;pY2tQMIEXZFZTVk1jfsFNAp01QQ0Q49Y9wdthPkfJuiqvZPPnQKaArpqgkA+Llg3AtdV9sysWxYO&#10;4k4BTQFdNQ1Z1v177tbGmc8RuK7aOG24O0ACQFcJEbhlBaurbssLccciKaCrhDhhWXvHaKPNzwhW&#10;V3jyZrJAVwlRVVMVrGUFqKuOD7bvOasPdwRIDOgqUciyJn46QhtzvkWAusrFEwKTB7pKggAtKyhd&#10;ZZdk9iyFWSUNdJUEZFk3P99LG3n+RFC6ysPfrFICukqOHCdbG3n+RCC6In+e/vQMbjlIBugqOW4q&#10;G9C6NABp+a+rBZGpRU5nbjZIEugqaTo4RdoQ9CH81xWZ1Zfl+7jNIEmgq6TZuvdz/29g+KyrAc/3&#10;wh+C0wG6SgUac3/8563aWPQ0fNYVfn0nTaCrFMl12mpj0dPwU1fkxvNfWcjtBCkBXaXIsjcf8fNs&#10;0Dddjds0HGeA6QNdpQ6NvxFv36KNS4/CN13lOrncPJAG0FVa5Pn1AAx/dEUO/OyG57htIA2gq7Tw&#10;7TGDPugqs/g6nAG6BXSVLjeWDfBBWl7rquTwhCKnCzcJpA105QI0zQ9c3Vcbqe6G17rCjXV3ga7c&#10;gSb7+TVTtcHqYniqK/Lbg0cPckuAG0BXrpHv5Gvj1cXwTlckqqVrl3EbgEtAV65RHanOcXK0UetW&#10;eKQrEtUtC/CUJfeBrtykqroq25vneHqhKxIVbgB6BHTlMgcrDmY57j962nVdkajwRWDvgK7cpyZS&#10;k+vkauM4zXBXVySq/mU3c3WBB0BXXtHBKZq+80/agE45XNQVieovT9/HtQTeAF15CF29XF/WRhvW&#10;qYUruppXNYWM9FDFIa4f8AzoyltIWuQP2vhOIdLXVfv5bfGJCt+Arjzny/J9eU7+qPcGagM9qUhT&#10;V6TtbiU9uULAe6Arn0jTuFLWVc7MrEKnczQa5XoAX4Cu/KO6pprOxFJTVwq66r686Hqn3YOvLea3&#10;Bz4CXfnNzoO7UlBXUroqXJyX67Qduvh2fkvgO9BVMESikdozw99fOvyC8wdnxKL1wis1kVCc0fxr&#10;GRkZtzzYQ1uvRVnVFJJrR6fTqn8+xW8DAgK6ChJSy7d+eu7Pb/0l6eG///JfSlrxUrnkP79D+8QT&#10;v1XFLS/2oZcXOB3xoSRzgK6CRElFLe8r3/fD3pe17NeqjdOGdEJBglE7xPPfN/3v9vPbqh2UltZ8&#10;9Io6AjAH6MoUqqqqlHK4fPz4F/u/UGvi+W3mb3kzMBjoygh2796tZLNu3TpeVYtaGQ9vAGaDPHkL&#10;q6E+eI/jx3/961+rNUePHuVVcXz/+99XWwleBYwHqfIWFkR9aDuoYkOcffbZvAQkAF0FyWmnnaZE&#10;NT0O3nYq0JUsoKvAqKysVKLS4M2nAl3JArqSAXQlC+hKBtCVLKArGUBXsoCuZABdyQK6kgF0JQvo&#10;SgbQlSygKxlAV7KArmQAXckCupIBdCUL6EoG0JUsoCsZQFeygK5kAF3JArqSAXQlC+hKBtCVLKAr&#10;GUBXsoCuZABdyQK6kgF0JQvoSgbQlSygKxlAV7KArmQAXckCupIBdCUL6EoG0JUsoCsZQFeygK5k&#10;AF3JArqSAXQlC+hKBtCVLKArGUBXsoCuZABdyQK6kgF0JQvoSgbQlSygKxlAV7KArmQAXckCupIB&#10;dCUL6EoG0JUsoCsZQFeygK5kAF3JArqSAXQlC+jKLJa8sbST07VXaR8uAwB8gXRHwQVgJLAr44Bs&#10;5JKRkYETdom8/dk70J35wK6Mo7PTjWTz8sY1XAZCePbZZ8muCC4DOdwwpz+J7p4Vk7gMjATSMo6R&#10;S/9IyrntwaFcBkJQXkVceeWVvAoIQV1aHTp6iMvASGBXJqLEwwUggR49erBZ1bJx40beAIynqqYK&#10;ihMB7MpElHh2HNjJZWA8bFNx8AZgPEMX305yu+0B3M8wHYjKRG6Ye+JO+rjHJ3AZmM03vvEN9qg4&#10;pk+fzpuB2aizw3Wfvs1lYCqwKxP5eNdmJSEuA4N5+OGH2aDqwHsAs4HWpABFGQokJAW2pvr4wQ9+&#10;wDsBUyl5oZSEdsPcm7gMDAZ2ZSg9S/uQioqfn8llYCQdOnRga2qAd955h3cFRtKztDcJbenaZVwG&#10;BgO7MpTH31lBKupW0pPLwDwqKyvZlBqF9wZGQiqj4AIwG2jJXCAkw2E7aooxY8bwC4BhPP/+CySx&#10;zk43LgOzgV2ZC11akZaeeHcll4FJzJs3j+0oAfg1wDD6zbmJJDbt6b9wGZgNhGQuf3n6ftLSTWUD&#10;uAxMgo0oMfAgQQOJRqOkLwouA+OBXRkN5GQm2dnZbEQJ89prr/GLgRls37cd+pIF7MpolJze3foe&#10;l4EB7N69my0oSfj1wAy6FvcgcU1cOZnLwHggIaMZv+IeUlQ/fCnEJNh8kmfw4MF8CGAA6lzwi/1f&#10;cBkYD+zKaI4cO6JEFY1GeRUIFMdx2HxSoqqqig8EAuVwxWGlLC4DCcCuTEeJqqKygssgUNh20oAP&#10;BAJlwLw/kKzGPjaey0ACEI/pTHpyCk4DDeHqq69mz0mD1atX8+FAcChNbd61mctAArAr09mydyvs&#10;SgrkRvjMuvls27cNmpII7EoASlr4m7D5wK5EMO7xCSSoWxYM4jIQAuxKAH96ZAypa/iSEVwGpgK7&#10;EoE6/9t9aDeXgRBgVwLYcWCHEhiXganArsxn+/4voCahwK5koAS2aefHXAZGArsynwkrJpKUuhb3&#10;4DKQA+xKBj1mnvhVnruX49neRgO7Mh915rf38F4uAznArmSAx3GKAHZlONCRaGBXYlAy23FgB5eB&#10;ecCuDEf9YsiIpX/kMhAF7EoMo5aNJqXh90RMBnZlOOqc78MdG7kMRAG7EgM+0WQ+sCuT+bJ8HxQk&#10;GtiVJJTYdh7cxWVgGLArk1H3J0YtHc1lIA3YlSSmrJpKesPviRgL7Mpk1NnenkP4TKBUYFeS2H9k&#10;v5Icl4FhwK6M5cMvNkI70oFdCUNJ7tWP8EvqJgK7MpYhDw4n4QxciOcECgZ2JYwJT5z4Tv4fFgzk&#10;MjAJ2JWxqPM8LgCZwK7kAeEZC+zKTD7Z/SlUYwGwK3ko4a356BUuA2OAXZmJkkzZmgVcBjKBXcnj&#10;6fXPKPlxGRgD7MpMlF6OHDvCZSAT2JU8qmuqlfwi0QivAmYAuzKQh9YuJbF0drpxGYgFdiWS7jN7&#10;kQL//o9iLgMzgF0ZSLeSniSWR9ct5zIQC+xKJG99uk5dYHEZmAHsyjSqIzVQijXArqSiRHis+hiX&#10;gQHArkzjvmf/SjK5YQ4eBGMDsCupqAegjcRPIZgE7Mo01Fnd1i8/5zKQDOxKKgePHlRS5DIwANiV&#10;UXy2dws0YhOwK8EoKa7d/CaXQdDArozixrn9SSB/euRuLgPhwK4E4zxfTGrsPrMnl0HQwK6MQp3P&#10;HTp6iMtAOLAr2ShBVlZXchkECuzKHF54/0WlDi4D+cCuZKMEufDVRVwGgQK7MgcljSffe4rLQD6w&#10;K9ngV3yMAnZlCJFoBLqwD9iVeJQscT/QBGBXhjD2sXEkisEPDOUysALYlXjuXTWNlHlT2c1cBsEB&#10;uzIEdQ635/AeLoPkocEczxlnnDF58uQtW7bw5iCAXYmnBo+ZMQZSNewqcN769C0oIn2USyXIRRdd&#10;tHLlyoMHD/KLvQF2JZiKigoeLHWYMmUK7wR8hHoedhUI1157rRr5Gj/+8Y95D5Ak3INukJOTs379&#10;+pqaGj50qsCupMIDoVHWrFnDewNfoD6HXfnMFVdcoUZ7I1x44YW8N0gY7jvvGTly5NatW/ldG4Vf&#10;AAAAABjI/v372a7Uf2lCRzz//PO5ALznzTffVIlsnG+e12LR8ekI3+L8wRkXj2iurUR4GjzWm4KV&#10;AxKGO85HLrjggmnTpvHb1weyKBhOcgMMW9FPEzbC64BdBRLnXNCCB319fOc732HBgGTg7nOVFi1a&#10;dOnSpaKigt8jSWBXNrB3794ZM2a0/M1l/zXsvwatgUsFFrCrYCOnNOvqftf+Nvd3K1asiEajLA+Q&#10;EuwwSXLGGWdcfvnlmzdv5qO4CuzKHt6s/YnhTOc6TcMI3wJ2FWDMrZxMgx+fX3cL9p/6oIukxYsX&#10;834+AruyCmVXf9n5J03JCH8CdhVgdFte2M5pj+/Lu8XgwYN5yRhctqtIJML+Wx9nnXUWrtA9ZdrT&#10;Mzo6RW3nto5peEFkKs2hsZh1dEJsE4JiYXTaFRPOj++i+KCt2v6NB70EdhVIUKbUpdXOnTt5uqmF&#10;hQE8Zs+ePdzj9fHTn/7UlZnftXRSbbhqTXHmmWfya4AHqAusedX3kjPFz7wqYFfx8fNJ/671T934&#10;7vAztFc1ErQ/7CqQ+NO/Bl9zz9Ut+7XiWeYkrArgGVVVVdzXTfHDH/6QX5MqrqWTrpy4UhkZX//6&#10;13ntSTQzu//++3kDcBtS7GWDWv3g9u/Gz7mxgF3FotuTmfE9E38hRcvxm3405tzYpsaDdoZd+RkT&#10;PhuscnT5qFYtb2h15r99naeYk7AqgGc0a9aM+zoj43vf+x6vPcmMGTN4Wy28NlV8Sufo0aO5vrXg&#10;lqB3UPeSY5F6fzHlu6TnyduGKT2rgF3F4t+Hnh7rlgtuO03bmrPgV7GtFNrWhoL2hF35GeM/HVSb&#10;oNNajWj1u7t/T+N/woQJapJRKFGAoPj5z3/OmaiF16aK5+nUbiUTvAF4Riena46TPfqft5KeYVcN&#10;RXy3tBr7b9rWHk9lx++gbW0oaE/Ylf+RXZKZ73SY/8oCGvywK0NYs2YN56AWVx5O5mE6f/rTn3JN&#10;T3Ls2DHeBrxk/bYNRU4X9Yl22FVDEd8tl4w8S9sKuxIU8Z9fh10FTosWp3xru1mzZm7dTjslnWPH&#10;juV3SIbzzjuPX19L3Q8HLl++nLeBBOBeS5LYY7UU6gMX9+0ZA7tqKL53+5nxPaNt/W/nR41sbSho&#10;T9iVz9F5acH1TrvhS0aokQ+7CoonnniCO/0kO3bs4G0u4WY6N27cyNU8CW8AvlO2Zn5Hp1Pr0mzY&#10;VUMxcn3f+J4Z+/EtsU1zjk2M35S/7P/ENjUetDPsyueg07IipwuPe9hVEJSWlnJ31/Kzn/2MN7iN&#10;a+mse+uvEfDJQB9QF1hjN90aP/PCruJj3CendE690f6ha7RXNRK0P+zKzxi0pl9rp03sTiABu/KZ&#10;s88+m/s6Afg1qeJOOt955x2uTmLArnxgyIPD8p2CrNL/Fz/5wq7qxrzqKS3vOie+l1Tc/+Wd2p5N&#10;Br0KduVnqEuriqqvHpkKu/KT4cOHc0cnBr8sVZBOm1EXWGVVUzSRIzwK2JWfMebDIdlOdvylFbAb&#10;2JXNdJ/Zq61zfffHijSdIzwK2JWfoS6t3t3yHg93YDuwK5s5ePSQusDSdI7wKGBXvsWkz0bSwMal&#10;VaiAXVlOj9LeOU5O75VdNLUjvAjYlW+RVXzi0urRtx/jgQ5CAOzKcrbu3YoLLN8CduVPTNtxJy6t&#10;Qgjsyn7oAou0fetq/Mqw5wG78ieyijM7OIWzXprNQxyEA9iV/Xy2d0vsmUwITwN25UMUHxyPS6tw&#10;ArsKBaTtbCfrzvWDNOUj3A3YlQ9BXpXvFMx+aQ4PbhAaYFehYF/5/kKnMy6wvA7YlQ+BS6vQArsK&#10;C7UXWNnjN9+uiR/hYsCuvI6cmVl5Tv7f/1HMwxqECdhVWFj/+Ve/KoLwKGBXnsacY5NwaRVmYFch&#10;gnSe5WSOenegNgsg3ArYladxfVmbAqdw7GPjeECDkAG7ChHvbn2PHAsXWN4F7Mq7cA6Mw6VVyIFd&#10;hYuuxT3oAuuOdX/Q5gKEKwG78i4yi6/Ldzrc9wx+zCG8wK7CxcGjB4vwEUHPAnblUZRVTlGXVm79&#10;jDqQCOwqdJDmWzuth70xQJsREOkH7MqjIK8qcDriCYEhB3YVOvYc2oO/YHkUsCsv4v49Y/BXK0DA&#10;rsLIDXP70wVWp2UF2ryASDNgV16E8qoV7z3JwxeEFdhVGDladRQXWF4E7Mr1uPuDIbi0AgrYVUgZ&#10;8uDwdk77TktxgeVmwK5cD/KqQqfzroO7eOCCEAO7Ci/qAmvWkYnaBIFIOWBX7sawtQNaOzm4tAIK&#10;2FV4mbpqeoHTAbcEXQzYlbuhbgPuPfwlD1kQbmBXoUZdYM0+igssdwJ25WK0m5fbxsm9Y8lIHqwg&#10;9MCuQs3rH7+OHxZxMWBXbsWCmqnq0opHKgCwK9CluFuWkzloDX4a34WAXbkVbWbldHSKJq+8l4cp&#10;ALArUF5Rrm4JavMFIoWAXbkSU7ePxqUVqAvsChzvPatfO6dd10c6arMGItmAXbkS5FWFTucdB3by&#10;AAWgFtgVOIG6wJp5eII2cSCSCthV+tF31YlnWnYp7s5DE4CTwK7ACV744MUOTiFuCaYZsKv0Q90G&#10;rI5U89AE4CSwK8DQHJHtZA17o782fSASD9hVmpE7J4dOm+5dNY0HJQBxwK4As/fwl/jMRZoBu0on&#10;xn88XF1a8YgE4FRgV+Arbn9oZL7TIW9BW20eQSQYsKuUY2F0GnlVkdOlJlLDwxGAU4FdgVNQF1hT&#10;t43WZhNEIgG7Sjnazmnd1mnbf94feCACUAfYFTiFA0cO4jkXKQfsKrWYf/IZFvhte9AIsCugc9uD&#10;w3KdtjkzM7U5BdFkwK5SC+VVaza9wkMQgPqAXYF6ULcE/77/z9q0YnfMOTaR/CYW2fN/qe3QZMCu&#10;Uogej3fKdXJvnDuABx8ADQC7AvWw4fMNyrG0mcXWuHLaxfFGpQJ25UP8de9YdWnFIw+AhoFdgfrp&#10;XtLL+p8bvnBIs3h/0gJ25UOQVxU6nT/Z/SkPOwAaBnYFGkRdYP117xhtirEmYnb1t/13qTWqqCIp&#10;u5q2cwQFvQp2lXhkl2TlOm1vXTiYBxwAjQK7Ag2yff8XobolSJGyXamAXSUeeOw6SBbYFWiMqU9N&#10;z3MKWs/K1uYaQ+JHY86NN5gE46oZl2rHiUX8brArT0N51b7D+3ioAdAUsCvQBF2Ku9PMMvjVG7Xp&#10;xoSAXQmN7JKsfKfDXY+O4UEGQALArkDTqFuCpeX3aJOOfQG78iGGr+2f4+TgNiBIFtgVaJr3t38Q&#10;kkddwK58CHUbEM8GBMkCuwIJMXLp6OuddtY71sj1fWMxcesQbWuTAbtqMpRXvfXpOh5YACQM7Aok&#10;iroleJuRf8QyJGBXjUebWdkFTscRS//IQwqAZIBdgSRQjlV8cLw2DSFUwK4aiYGr+7V2WuNPViBl&#10;YFcgCcqPlRc5XcixFkanaZMRggJ21VCUHJ6gbgPimesgZWBXIDkeWruswOlIU482HyEoYFcNhfKq&#10;/UcO8DACIHlgVyBpbnvgxC+MtJuXq01JCNhVvUFeRRflz2x4lgcQACkBuwKp0LWkR5aTNfClvtrE&#10;FPKAXdUN8iq6HB/98F08dABIFdgVSBH1sYtpX9ypTU9hDtiVFnQJ3tZp22f2DTxoAEgD2BVIkYqq&#10;CuVY2gwV5oBdxcdNz/XMcjI7F3fjEQNAesCuQOps2bsFjhUfsKtY3P3BEBoYNDx4rACQNrArkBYv&#10;frBafbRdm63CGbArFX/bh98IBu4DuwLp8sQ7Kzs6RXAsCtgVxYLINOVVRyqP8BABwA1gV8AF5r+y&#10;EF/GooBdza+5V3nV7kN7eHAA4BKwK+AO0576SwenMGdmljZ/hSpCblfzqqaQVxU5XXYe3MnDAgD3&#10;gF0B17jjoVEFTofskkxtFgtPhNmu5tdMVV51+Fg5DwgAXAV2Bdxk1NLReU5BaO8Khtmu1D3Aj3dt&#10;5qEAgNvAroDLTH1qer7TIZyOFU67mlfNf6/a+uXnPAgA8ADYFXCfCSsmheTXh7UIoV3NPjpJedWx&#10;6kpOPwDeALsCnrDkjaXq0+2h+qmRsNnV3MrJyqsOHzvMiQfAM2BXwCve2LyWJrJQXWOFyq7u+eQO&#10;5VWcbwA8BnYFPGT3od3KsWYdnahNdlZGeOxq6BsDspxMeBXwE9gV8BzlWJO3jtKmPPsiJHZF2Wzj&#10;5HYp7s4JBsAXYFfADzo73bKd7HZllv+iYxjsiryqwOl4z4pJnFoA/AJ2BXxi2OLb85x8muy06c+m&#10;sNuu5hw78SHAIqfz1r1bOakA+AjsCvjHm5+8pT7gviAyVZsK7QiL7WrcR8MocZ2crpX4wDoICNgV&#10;8BWa7NSfska+c4s2IVoQttpV+/lt2zhtuhb34CwCEASwKxAAPWb2vt5pl1Vs241B++yKroPp3KLQ&#10;6bR83eOcPAACAnYFguH97R+oyyybvkdsmV0NfLGPugEYiUY4bQAEB+wKBIlyrE5LC7SJUmhYY1d0&#10;DkF56eAUdi3BDUBgCrArEDAr313V0elEk+OCGvGfv7DDrgau7qcuqo4cw88BA4OAXYHgiUajNDlm&#10;OVl5C9pqU6essMCuyKg6OkWDHxjKuQHAGGBXwBS27/+iyOlC0+XUbaO1OVRKiLar7JIsOmM48Zeq&#10;CP5SBUwEdgXMYuzycereoDaZigihdnX3+0PU3b8Ptn/IaQDAPGBXwERo6mzrXJ9VLOx39CXaVe3d&#10;v053PTqGux4AU4FdAUOprDnxheIsJ7N1abY2wxobguxqfs2JL1QVOIV9Zt/APQ6A2cCugNFU11ST&#10;aWU72W1mCTAtKXZFRtXeyete2isajXJHA2A8sCsggMMVh8m0Wjs52TOztJnXqDDcrubWPqM23+lA&#10;nck9C4AcYFdADJFIhObZdk57mnPnG/klLWPtamztA2oLnc53P/pn7k0ApAG7AvIY8uCwotonuw94&#10;rqc2LwcbBtpV69LszNqf/X13y7vcfQDIBHYFpLLvyD6ahXOdXPKtuZWTtWk6kDDHru755I7a+34d&#10;cd8PWAPsCoin9KVZNCnT7Nx6VnawD8wN3K6KD42nfiALpw75aOcm7iAArAB2BSwhGo3evmSEei5G&#10;dklmWdUUbSr3IYKyq0mfjYy51Kr3VnGPAGAXsCtgIQ++vjh2n/D2t27WJnfvwk+7ouvITg/lUwML&#10;au/4bd+3nRsPgKXAroDNVFZX9pjZW/3iPsWEzXdok7674YNd9X+uZ+xCatzj9+CXqEB4gF2BsHDg&#10;6MEb5/avvepqSzN+p6UF86pP3DDs81wu2Uzd+MHoFnOOTYy3iiaDXuW6Xd277Y9ZJZlU4Twnnyp/&#10;37N/hUWBcAK7AiHln5+v/48+P2rZr9VlA1tdPqpVq1E/unT4hfF2FYv+q/M1C4mP3/S5KqMBxq0b&#10;ou3cZMw8NKH7Y0XqWrCg9vu8ty8ZsffwXq40ACEGdgVCSosWLdhVMjK+9rWv0ZrVG1/uWdqbHKKj&#10;U/RfY68mDzthYyNb/uD270zeMkrzFYpxbw3h1zdKWaX+oY/5NVPv/mBI7xV8i5KindO+yOlMbz3k&#10;weEffrFR1RAAEA/sCoB6GDp0KLtNRkbzC86a+3JZ39k3kp2oID/Ldzrw5qb4+tlfL3A6Fta6kYrR&#10;j9z19Ppnvjz8Jb8ZACABYFcA6Jx++ulsNbVUVFTwhlO54ooreI9GefPNN/kFAIA0gF0BwMyfP58d&#10;5iRvv/02b2uATz/9lHetj+bNm/N+AIC0gV0BwVx88cXsDMlwzTXX8OtriUQiZ511Fm+r5eqrr+Zt&#10;SUKv/eY3v8kFAICrwK5AeKmurlb+pDjttNMOHjzI21KCDnL22WdzAQDgKrArEFL+53/+R7lUIvBr&#10;moL2hF0B4BGwKxBG6v6ZqnH4ZU1Be8KuAPAI2BUArgG7AsA7YFcAuAbsCgDvgF0B4BqwKwC8A3YF&#10;gGvArgDwDtgVAK4BuwLAO2BXALgG7AoA74BdAeAasCsAvAN2BYBrwK4A8A7YFQCuAbsCwDtgVwC4&#10;BuwKAO+AXQHgGrArALwDdgWAa8CuAPAO2BUArgG7AsA7YFcAuAbsCgDvgF0B4BqwKwC8A3YFgGvA&#10;rgDwDtgVAK4BuwLAO2BXALgG7AoA74BdAeAasCsAvAN2BYBrwK4A8A7YFQCuAbsCwDtgVwC4BuwK&#10;AO+AXQHgGrArALwDdgWAa8CuAPAO2BUArgG7AsA7YFcAuAbsCgDvgF0B4BqwKwC8A3YFgGvArgDw&#10;DtgVAK4BuwLAO2BXALgG7AoA74BdAeAasCsAvAN2BYBrwK4A8A7YFQCuAbsCwDtgVwC4BuwKAO+A&#10;XQHgGrArALwDdgWAa8CuAPAO2BUArgG7AsArjh///5pFQqqlLNXYAAAAAElFTkSuQmCCUEsBAi0A&#10;FAAGAAgAAAAhALGCZ7YKAQAAEwIAABMAAAAAAAAAAAAAAAAAAAAAAFtDb250ZW50X1R5cGVzXS54&#10;bWxQSwECLQAUAAYACAAAACEAOP0h/9YAAACUAQAACwAAAAAAAAAAAAAAAAA7AQAAX3JlbHMvLnJl&#10;bHNQSwECLQAUAAYACAAAACEAE1oEKV4EAAA2DwAADgAAAAAAAAAAAAAAAAA6AgAAZHJzL2Uyb0Rv&#10;Yy54bWxQSwECLQAUAAYACAAAACEAqiYOvrwAAAAhAQAAGQAAAAAAAAAAAAAAAADEBgAAZHJzL19y&#10;ZWxzL2Uyb0RvYy54bWwucmVsc1BLAQItABQABgAIAAAAIQAS+r1t4gAAAAsBAAAPAAAAAAAAAAAA&#10;AAAAALcHAABkcnMvZG93bnJldi54bWxQSwECLQAKAAAAAAAAACEApstAPUI+AABCPgAAFAAAAAAA&#10;AAAAAAAAAADGCAAAZHJzL21lZGlhL2ltYWdlMS5wbmdQSwUGAAAAAAYABgB8AQAAOkcAAAAA&#10;">
                <v:group id="Group 8" o:spid="_x0000_s1027" style="position:absolute;width:30132;height:17043" coordsize="30132,17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 id="Picture 10" o:spid="_x0000_s1028" type="#_x0000_t75" style="position:absolute;width:23691;height:170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j0+wwAAANsAAAAPAAAAZHJzL2Rvd25yZXYueG1sRI/NasNA&#10;DITvgbzDokJvyboNhOJmY5K0hra3/DyA8Kq2sVdrdrex26evDoHcJGY082lTTK5XVwqx9WzgaZmB&#10;Iq68bbk2cDmXixdQMSFb7D2TgV+KUGznsw3m1o98pOsp1UpCOOZooElpyLWOVUMO49IPxKJ9++Aw&#10;yRpqbQOOEu56/Zxla+2wZWlocKBDQ1V3+nEGvt7iX/2p12nfleH4rkf2q3JlzOPDtHsFlWhKd/Pt&#10;+sMKvtDLLzKA3v4DAAD//wMAUEsBAi0AFAAGAAgAAAAhANvh9svuAAAAhQEAABMAAAAAAAAAAAAA&#10;AAAAAAAAAFtDb250ZW50X1R5cGVzXS54bWxQSwECLQAUAAYACAAAACEAWvQsW78AAAAVAQAACwAA&#10;AAAAAAAAAAAAAAAfAQAAX3JlbHMvLnJlbHNQSwECLQAUAAYACAAAACEArpI9PsMAAADbAAAADwAA&#10;AAAAAAAAAAAAAAAHAgAAZHJzL2Rvd25yZXYueG1sUEsFBgAAAAADAAMAtwAAAPcCAAAAAA==&#10;">
                    <v:imagedata r:id="rId17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9" type="#_x0000_t202" style="position:absolute;left:15800;top:7607;width:14332;height:2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3EE2B96C" w14:textId="77777777" w:rsidR="00D142C9" w:rsidRDefault="00D142C9" w:rsidP="00687433">
                          <w:r w:rsidRPr="00CD4A71">
                            <w:rPr>
                              <w:position w:val="-10"/>
                            </w:rPr>
                            <w:object w:dxaOrig="1840" w:dyaOrig="360" w14:anchorId="0C088BAA">
                              <v:shape id="_x0000_i1029" type="#_x0000_t75" style="width:92.05pt;height:18.15pt" o:ole="">
                                <v:imagedata r:id="rId18" o:title=""/>
                              </v:shape>
                              <o:OLEObject Type="Embed" ProgID="Equation.DSMT4" ShapeID="_x0000_i1029" DrawAspect="Content" ObjectID="_1676976599" r:id="rId19"/>
                            </w:object>
                          </w:r>
                        </w:p>
                      </w:txbxContent>
                    </v:textbox>
                  </v:shape>
                </v:group>
                <v:shape id="Text Box 15" o:spid="_x0000_s1030" type="#_x0000_t202" style="position:absolute;left:11714;top:-1238;width:3048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0C22E0BE" w14:textId="77777777" w:rsidR="00D142C9" w:rsidRPr="000F7F8B" w:rsidRDefault="00D142C9" w:rsidP="00687433">
                        <w:pPr>
                          <w:rPr>
                            <w:i/>
                          </w:rPr>
                        </w:pPr>
                        <w:r w:rsidRPr="000F7F8B"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  <v:shape id="Text Box 16" o:spid="_x0000_s1031" type="#_x0000_t202" style="position:absolute;left:21715;top:2095;width:304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<v:textbox>
                    <w:txbxContent>
                      <w:p w14:paraId="7EC3209F" w14:textId="77777777" w:rsidR="00D142C9" w:rsidRPr="000F7F8B" w:rsidRDefault="00D142C9" w:rsidP="00687433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AEE8EE" w14:textId="77777777" w:rsidR="00687433" w:rsidRPr="00D91802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figuren visas grafen till funktionen </w:t>
      </w:r>
      <w:r w:rsidRPr="000F7F8B">
        <w:rPr>
          <w:rFonts w:ascii="Times New Roman" w:hAnsi="Times New Roman" w:cs="Times New Roman"/>
          <w:position w:val="-10"/>
          <w:sz w:val="24"/>
          <w:szCs w:val="24"/>
        </w:rPr>
        <w:object w:dxaOrig="540" w:dyaOrig="320" w14:anchorId="38C1A2EF">
          <v:shape id="_x0000_i1030" type="#_x0000_t75" style="width:26.9pt;height:16.3pt" o:ole="">
            <v:imagedata r:id="rId20" o:title=""/>
          </v:shape>
          <o:OLEObject Type="Embed" ProgID="Equation.DSMT4" ShapeID="_x0000_i1030" DrawAspect="Content" ObjectID="_1677687334" r:id="rId21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  <w:t>Beräkna arean av det färgade området.</w:t>
      </w:r>
      <w:r w:rsidRPr="00E31BD0">
        <w:rPr>
          <w:rFonts w:ascii="Times New Roman" w:hAnsi="Times New Roman" w:cs="Times New Roman"/>
          <w:b/>
          <w:noProof/>
          <w:sz w:val="40"/>
          <w:szCs w:val="40"/>
          <w:lang w:eastAsia="sv-S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 w:rsidRPr="00AF5D0A">
        <w:rPr>
          <w:rFonts w:ascii="Times New Roman" w:hAnsi="Times New Roman" w:cs="Times New Roman"/>
          <w:i/>
          <w:sz w:val="24"/>
          <w:szCs w:val="24"/>
        </w:rPr>
        <w:t>Avläsningar får göras i figuren</w:t>
      </w:r>
      <w:r>
        <w:rPr>
          <w:rFonts w:ascii="Times New Roman" w:hAnsi="Times New Roman" w:cs="Times New Roman"/>
          <w:sz w:val="24"/>
          <w:szCs w:val="24"/>
        </w:rPr>
        <w:tab/>
      </w:r>
      <w:r w:rsidRPr="00D91802">
        <w:rPr>
          <w:rFonts w:ascii="Times New Roman" w:hAnsi="Times New Roman" w:cs="Times New Roman"/>
          <w:sz w:val="24"/>
          <w:szCs w:val="24"/>
        </w:rPr>
        <w:t>(2p)</w:t>
      </w:r>
    </w:p>
    <w:p w14:paraId="572AC7BA" w14:textId="77777777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F3D1F89" w14:textId="77777777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6EF9301" w14:textId="77777777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1E65345" w14:textId="3CECF533" w:rsidR="00687433" w:rsidRDefault="00687433" w:rsidP="00687433">
      <w:pPr>
        <w:rPr>
          <w:rFonts w:ascii="Times New Roman" w:hAnsi="Times New Roman" w:cs="Times New Roman"/>
          <w:b/>
          <w:sz w:val="24"/>
          <w:szCs w:val="24"/>
        </w:rPr>
      </w:pPr>
    </w:p>
    <w:p w14:paraId="571C30CA" w14:textId="3FE9779C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6F888C5F" w14:textId="77777777" w:rsidR="00687433" w:rsidRDefault="00687433" w:rsidP="00687433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47E144B" w14:textId="02F386A1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Lös ekvationen </w:t>
      </w:r>
      <w:r w:rsidRPr="00464444">
        <w:rPr>
          <w:rFonts w:ascii="Times New Roman" w:hAnsi="Times New Roman" w:cs="Times New Roman"/>
          <w:position w:val="-28"/>
          <w:sz w:val="24"/>
          <w:szCs w:val="24"/>
        </w:rPr>
        <w:object w:dxaOrig="1700" w:dyaOrig="680" w14:anchorId="0AA03BBC">
          <v:shape id="_x0000_i1031" type="#_x0000_t75" style="width:85.75pt;height:33.8pt" o:ole="">
            <v:imagedata r:id="rId22" o:title=""/>
          </v:shape>
          <o:OLEObject Type="Embed" ProgID="Equation.DSMT4" ShapeID="_x0000_i1031" DrawAspect="Content" ObjectID="_1677687335" r:id="rId23"/>
        </w:object>
      </w:r>
      <w:r>
        <w:rPr>
          <w:rFonts w:ascii="Times New Roman" w:hAnsi="Times New Roman" w:cs="Times New Roman"/>
          <w:sz w:val="24"/>
          <w:szCs w:val="24"/>
        </w:rPr>
        <w:t xml:space="preserve"> .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(2p)</w:t>
      </w:r>
    </w:p>
    <w:p w14:paraId="2E59E689" w14:textId="53808C2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49EDE81E" w14:textId="77777777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6EE9247" w14:textId="217254CF" w:rsidR="00687433" w:rsidRPr="003B5074" w:rsidRDefault="003B5074" w:rsidP="003B5074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3B5074">
        <w:rPr>
          <w:rFonts w:ascii="Times New Roman" w:hAnsi="Times New Roman" w:cs="Times New Roman"/>
          <w:sz w:val="24"/>
          <w:szCs w:val="24"/>
        </w:rPr>
        <w:t>Är följande påståenden sanna eller fal</w:t>
      </w:r>
      <w:r>
        <w:rPr>
          <w:rFonts w:ascii="Times New Roman" w:hAnsi="Times New Roman" w:cs="Times New Roman"/>
          <w:sz w:val="24"/>
          <w:szCs w:val="24"/>
        </w:rPr>
        <w:t>ska? Ge bevis eller motexempel.</w:t>
      </w:r>
      <w:r w:rsidR="00687433" w:rsidRPr="003B5074">
        <w:rPr>
          <w:rFonts w:ascii="Times New Roman" w:hAnsi="Times New Roman" w:cs="Times New Roman"/>
          <w:sz w:val="24"/>
          <w:szCs w:val="24"/>
        </w:rPr>
        <w:br/>
        <w:t xml:space="preserve">a) Om </w:t>
      </w:r>
      <w:r w:rsidR="00687433" w:rsidRPr="00D51A4D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58B2FA55">
          <v:shape id="_x0000_i1032" type="#_x0000_t75" style="width:10pt;height:10.65pt" o:ole="">
            <v:imagedata r:id="rId24" o:title=""/>
          </v:shape>
          <o:OLEObject Type="Embed" ProgID="Equation.DSMT4" ShapeID="_x0000_i1032" DrawAspect="Content" ObjectID="_1677687336" r:id="rId25"/>
        </w:object>
      </w:r>
      <w:r w:rsidR="00687433" w:rsidRPr="003B5074">
        <w:rPr>
          <w:rFonts w:ascii="Times New Roman" w:hAnsi="Times New Roman" w:cs="Times New Roman"/>
          <w:sz w:val="24"/>
          <w:szCs w:val="24"/>
        </w:rPr>
        <w:t xml:space="preserve">är ett jämnt tal så är </w:t>
      </w:r>
      <w:r w:rsidR="00687433" w:rsidRPr="00D51A4D">
        <w:rPr>
          <w:rFonts w:ascii="Times New Roman" w:hAnsi="Times New Roman" w:cs="Times New Roman"/>
          <w:position w:val="-6"/>
          <w:sz w:val="24"/>
          <w:szCs w:val="24"/>
        </w:rPr>
        <w:object w:dxaOrig="279" w:dyaOrig="320" w14:anchorId="653A7933">
          <v:shape id="_x0000_i1033" type="#_x0000_t75" style="width:13.75pt;height:16.3pt" o:ole="">
            <v:imagedata r:id="rId26" o:title=""/>
          </v:shape>
          <o:OLEObject Type="Embed" ProgID="Equation.DSMT4" ShapeID="_x0000_i1033" DrawAspect="Content" ObjectID="_1677687337" r:id="rId27"/>
        </w:object>
      </w:r>
      <w:r w:rsidR="00687433" w:rsidRPr="003B5074">
        <w:rPr>
          <w:rFonts w:ascii="Times New Roman" w:hAnsi="Times New Roman" w:cs="Times New Roman"/>
          <w:sz w:val="24"/>
          <w:szCs w:val="24"/>
        </w:rPr>
        <w:t>delbart med 4.</w:t>
      </w:r>
      <w:r w:rsidR="00687433" w:rsidRPr="003B5074">
        <w:rPr>
          <w:rFonts w:ascii="Times New Roman" w:hAnsi="Times New Roman" w:cs="Times New Roman"/>
          <w:sz w:val="24"/>
          <w:szCs w:val="24"/>
        </w:rPr>
        <w:tab/>
      </w:r>
      <w:r w:rsidR="00687433" w:rsidRPr="003B5074">
        <w:rPr>
          <w:rFonts w:ascii="Times New Roman" w:hAnsi="Times New Roman" w:cs="Times New Roman"/>
          <w:sz w:val="24"/>
          <w:szCs w:val="24"/>
        </w:rPr>
        <w:tab/>
      </w:r>
      <w:r w:rsidR="00687433" w:rsidRPr="003B5074">
        <w:rPr>
          <w:rFonts w:ascii="Times New Roman" w:hAnsi="Times New Roman" w:cs="Times New Roman"/>
          <w:sz w:val="24"/>
          <w:szCs w:val="24"/>
        </w:rPr>
        <w:tab/>
        <w:t>(1p)</w:t>
      </w:r>
    </w:p>
    <w:p w14:paraId="6114DCE7" w14:textId="339273F6" w:rsidR="00687433" w:rsidRDefault="00777DBC" w:rsidP="008B1CC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O</w:t>
      </w:r>
      <w:r w:rsidR="00687433">
        <w:rPr>
          <w:rFonts w:ascii="Times New Roman" w:hAnsi="Times New Roman" w:cs="Times New Roman"/>
          <w:sz w:val="24"/>
          <w:szCs w:val="24"/>
        </w:rPr>
        <w:t xml:space="preserve">m </w:t>
      </w:r>
      <w:r w:rsidR="00687433" w:rsidRPr="00D51A4D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0F489011">
          <v:shape id="_x0000_i1034" type="#_x0000_t75" style="width:10pt;height:10.65pt" o:ole="">
            <v:imagedata r:id="rId24" o:title=""/>
          </v:shape>
          <o:OLEObject Type="Embed" ProgID="Equation.DSMT4" ShapeID="_x0000_i1034" DrawAspect="Content" ObjectID="_1677687338" r:id="rId28"/>
        </w:object>
      </w:r>
      <w:r w:rsidR="00687433">
        <w:rPr>
          <w:rFonts w:ascii="Times New Roman" w:hAnsi="Times New Roman" w:cs="Times New Roman"/>
          <w:sz w:val="24"/>
          <w:szCs w:val="24"/>
        </w:rPr>
        <w:t xml:space="preserve">är ett udda tal så är </w:t>
      </w:r>
      <w:r w:rsidR="00687433" w:rsidRPr="00464444">
        <w:rPr>
          <w:rFonts w:ascii="Times New Roman" w:hAnsi="Times New Roman" w:cs="Times New Roman"/>
          <w:position w:val="-10"/>
          <w:sz w:val="24"/>
          <w:szCs w:val="24"/>
        </w:rPr>
        <w:object w:dxaOrig="800" w:dyaOrig="360" w14:anchorId="6DCB9D49">
          <v:shape id="_x0000_i1035" type="#_x0000_t75" style="width:40.05pt;height:18.15pt" o:ole="">
            <v:imagedata r:id="rId29" o:title=""/>
          </v:shape>
          <o:OLEObject Type="Embed" ProgID="Equation.DSMT4" ShapeID="_x0000_i1035" DrawAspect="Content" ObjectID="_1677687339" r:id="rId30"/>
        </w:object>
      </w:r>
      <w:r w:rsidR="008B1CCF">
        <w:rPr>
          <w:rFonts w:ascii="Times New Roman" w:hAnsi="Times New Roman" w:cs="Times New Roman"/>
          <w:sz w:val="24"/>
          <w:szCs w:val="24"/>
        </w:rPr>
        <w:t>jämnt.</w:t>
      </w:r>
      <w:r w:rsidR="008B1CCF"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>(1p)</w:t>
      </w:r>
    </w:p>
    <w:p w14:paraId="42224A58" w14:textId="77777777" w:rsidR="008B1CCF" w:rsidRPr="008B1CCF" w:rsidRDefault="008B1CCF" w:rsidP="008B1CCF">
      <w:pPr>
        <w:pStyle w:val="ListParagraph"/>
        <w:ind w:left="360"/>
        <w:rPr>
          <w:rFonts w:ascii="Times New Roman" w:hAnsi="Times New Roman" w:cs="Times New Roman"/>
          <w:i/>
          <w:color w:val="FF0000"/>
          <w:sz w:val="24"/>
          <w:szCs w:val="24"/>
        </w:rPr>
      </w:pPr>
    </w:p>
    <w:p w14:paraId="786B6B52" w14:textId="255F4AF1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20386C">
        <w:rPr>
          <w:rFonts w:ascii="Times New Roman" w:hAnsi="Times New Roman" w:cs="Times New Roman"/>
          <w:sz w:val="24"/>
          <w:szCs w:val="24"/>
        </w:rPr>
        <w:t xml:space="preserve">Beräkna </w:t>
      </w:r>
      <w:r w:rsidRPr="0020386C">
        <w:rPr>
          <w:rFonts w:ascii="Times New Roman" w:hAnsi="Times New Roman" w:cs="Times New Roman"/>
          <w:position w:val="-10"/>
          <w:sz w:val="24"/>
          <w:szCs w:val="24"/>
        </w:rPr>
        <w:object w:dxaOrig="660" w:dyaOrig="320" w14:anchorId="1C9C6F1D">
          <v:shape id="_x0000_i1036" type="#_x0000_t75" style="width:33.2pt;height:16.3pt" o:ole="">
            <v:imagedata r:id="rId31" o:title=""/>
          </v:shape>
          <o:OLEObject Type="Embed" ProgID="Equation.DSMT4" ShapeID="_x0000_i1036" DrawAspect="Content" ObjectID="_1677687340" r:id="rId32"/>
        </w:object>
      </w:r>
      <w:r w:rsidRPr="0020386C">
        <w:rPr>
          <w:rFonts w:ascii="Times New Roman" w:hAnsi="Times New Roman" w:cs="Times New Roman"/>
          <w:sz w:val="24"/>
          <w:szCs w:val="24"/>
        </w:rPr>
        <w:t xml:space="preserve"> om </w:t>
      </w:r>
      <w:r w:rsidRPr="008240B7">
        <w:rPr>
          <w:rFonts w:ascii="Times New Roman" w:hAnsi="Times New Roman" w:cs="Times New Roman"/>
          <w:position w:val="-28"/>
          <w:sz w:val="24"/>
          <w:szCs w:val="24"/>
        </w:rPr>
        <w:object w:dxaOrig="2360" w:dyaOrig="680" w14:anchorId="385F63CF">
          <v:shape id="_x0000_i1037" type="#_x0000_t75" style="width:117.7pt;height:33.8pt" o:ole="">
            <v:imagedata r:id="rId33" o:title=""/>
          </v:shape>
          <o:OLEObject Type="Embed" ProgID="Equation.DSMT4" ShapeID="_x0000_i1037" DrawAspect="Content" ObjectID="_1677687341" r:id="rId34"/>
        </w:object>
      </w:r>
      <w:r w:rsidRPr="0020386C">
        <w:rPr>
          <w:rFonts w:ascii="Times New Roman" w:hAnsi="Times New Roman" w:cs="Times New Roman"/>
          <w:sz w:val="24"/>
          <w:szCs w:val="24"/>
        </w:rPr>
        <w:t xml:space="preserve"> </w:t>
      </w:r>
      <w:r w:rsidRPr="0020386C">
        <w:rPr>
          <w:rFonts w:ascii="Times New Roman" w:hAnsi="Times New Roman" w:cs="Times New Roman"/>
          <w:sz w:val="24"/>
          <w:szCs w:val="24"/>
        </w:rPr>
        <w:tab/>
      </w:r>
      <w:r w:rsidRPr="0020386C">
        <w:rPr>
          <w:rFonts w:ascii="Times New Roman" w:hAnsi="Times New Roman" w:cs="Times New Roman"/>
          <w:sz w:val="24"/>
          <w:szCs w:val="24"/>
        </w:rPr>
        <w:tab/>
      </w:r>
      <w:r w:rsidRPr="0020386C">
        <w:rPr>
          <w:rFonts w:ascii="Times New Roman" w:hAnsi="Times New Roman" w:cs="Times New Roman"/>
          <w:sz w:val="24"/>
          <w:szCs w:val="24"/>
        </w:rPr>
        <w:tab/>
        <w:t>(2p)</w:t>
      </w:r>
    </w:p>
    <w:p w14:paraId="53CAD14C" w14:textId="77777777" w:rsidR="008B1CCF" w:rsidRPr="0020386C" w:rsidRDefault="008B1CCF" w:rsidP="008B1CC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2F5ED4" w14:textId="77777777" w:rsidR="00687433" w:rsidRPr="00DA7044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figuren visas grafen till en periodisk funktion av typen </w:t>
      </w:r>
      <w:r w:rsidRPr="00EA05AE">
        <w:rPr>
          <w:rFonts w:ascii="Times New Roman" w:hAnsi="Times New Roman" w:cs="Times New Roman"/>
          <w:position w:val="-14"/>
          <w:sz w:val="24"/>
          <w:szCs w:val="24"/>
        </w:rPr>
        <w:object w:dxaOrig="2360" w:dyaOrig="400" w14:anchorId="38D17BA3">
          <v:shape id="_x0000_i1038" type="#_x0000_t75" style="width:117.7pt;height:20.05pt" o:ole="">
            <v:imagedata r:id="rId35" o:title=""/>
          </v:shape>
          <o:OLEObject Type="Embed" ProgID="Equation.DSMT4" ShapeID="_x0000_i1038" DrawAspect="Content" ObjectID="_1677687342" r:id="rId36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br/>
      </w:r>
      <w:r w:rsidRPr="003876C1">
        <w:rPr>
          <w:rFonts w:ascii="Times New Roman" w:hAnsi="Times New Roman" w:cs="Times New Roman"/>
          <w:sz w:val="24"/>
          <w:szCs w:val="24"/>
        </w:rPr>
        <w:t xml:space="preserve">Bestäm funktionen. </w:t>
      </w:r>
      <w:r w:rsidRPr="00DA7044">
        <w:rPr>
          <w:rFonts w:ascii="Times New Roman" w:hAnsi="Times New Roman" w:cs="Times New Roman"/>
          <w:i/>
          <w:sz w:val="24"/>
          <w:szCs w:val="24"/>
        </w:rPr>
        <w:t xml:space="preserve">Redogör tydligt för de avläsningar du </w:t>
      </w:r>
      <w:r>
        <w:rPr>
          <w:rFonts w:ascii="Times New Roman" w:hAnsi="Times New Roman" w:cs="Times New Roman"/>
          <w:i/>
          <w:sz w:val="24"/>
          <w:szCs w:val="24"/>
        </w:rPr>
        <w:t>använder</w:t>
      </w:r>
      <w:r w:rsidRPr="00DA7044">
        <w:rPr>
          <w:rFonts w:ascii="Times New Roman" w:hAnsi="Times New Roman" w:cs="Times New Roman"/>
          <w:i/>
          <w:sz w:val="24"/>
          <w:szCs w:val="24"/>
        </w:rPr>
        <w:t>.</w:t>
      </w:r>
      <w:r w:rsidRPr="00DA7044">
        <w:rPr>
          <w:rFonts w:ascii="Times New Roman" w:hAnsi="Times New Roman" w:cs="Times New Roman"/>
          <w:sz w:val="24"/>
          <w:szCs w:val="24"/>
        </w:rPr>
        <w:tab/>
        <w:t>(2p)</w:t>
      </w:r>
    </w:p>
    <w:p w14:paraId="1955A5FD" w14:textId="68791A06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633021AF" wp14:editId="488933B4">
                <wp:simplePos x="0" y="0"/>
                <wp:positionH relativeFrom="column">
                  <wp:posOffset>-4445</wp:posOffset>
                </wp:positionH>
                <wp:positionV relativeFrom="paragraph">
                  <wp:posOffset>173990</wp:posOffset>
                </wp:positionV>
                <wp:extent cx="6010254" cy="2884805"/>
                <wp:effectExtent l="0" t="0" r="0" b="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54" cy="2884805"/>
                          <a:chOff x="0" y="0"/>
                          <a:chExt cx="6010254" cy="288480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0580" cy="288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Text Box 24"/>
                        <wps:cNvSpPr txBox="1"/>
                        <wps:spPr>
                          <a:xfrm>
                            <a:off x="5705475" y="1943100"/>
                            <a:ext cx="304779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59420E" w14:textId="77777777" w:rsidR="00D142C9" w:rsidRPr="000F7F8B" w:rsidRDefault="00D142C9" w:rsidP="00687433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647825" y="0"/>
                            <a:ext cx="304779" cy="457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1AD9AD" w14:textId="77777777" w:rsidR="00D142C9" w:rsidRPr="000F7F8B" w:rsidRDefault="00D142C9" w:rsidP="00687433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021AF" id="Group 22" o:spid="_x0000_s1032" style="position:absolute;left:0;text-align:left;margin-left:-.35pt;margin-top:13.7pt;width:473.25pt;height:227.15pt;z-index:251715584" coordsize="60102,28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kyh9gMAAHkLAAAOAAAAZHJzL2Uyb0RvYy54bWzsVk1v2zgQvS+w/4HQ&#10;3bEky7EtxClc5wMFgtbYZNEzTVOWUInkkvRHutj/vm8o2UmdLJrtodjDHiyTw683b94MefFu39Rs&#10;K62rtJpGyVkcMamEXlVqPY1+f7jpjSPmPFcrXmslp9GjdNG7y19/udiZXKa61PVKWoZNlMt3ZhqV&#10;3pu833eilA13Z9pIhcFC24Z7dO26v7J8h92bup/G8Xl/p+3KWC2kc7BetYPRZdi/KKTwn4rCSc/q&#10;aQRsPnxt+C7p27+84PnaclNWooPBfwBFwyuFQ49bXXHP2cZWL7ZqKmG104U/E7rp66KohAw+wJsk&#10;PvHm1uqNCb6s893aHGkCtSc8/fC24uN2YVm1mkZpGjHFG8QoHMvQBzk7s84x59aae7OwnWHd9sjf&#10;fWEb+ocnbB9ofTzSKveeCRjP4Vk6zCImMJaOx9k4HrbEixLRebFOlNffWdk/HNwnfEc4phI5fh1P&#10;aL3g6ft6wiq/sTLqNmnetEfD7ZeN6SGkhvtqWdWVfwzyRPAIlNouKrGwbecZ5YMD5RimU1k6IGJo&#10;Cc1q13Dy6U6LL44pPS+5WsuZM1A28o1m97+dHrrfHLisK3NT1TXFidqda8iCExW9wk6r0CstNo1U&#10;vk05K2t4qZUrK+MiZnPZLCUUZD+sEgQZ6e6hImMr5UNOQAd3ztPppIiQFX+m41kcT9L3vfkwnvey&#10;eHTdm02yUW8UX4+yOBsn82T+F61OsnzjJNzn9ZWpOuiwvgD/agp0xaJNrpCkbMtDKSDiAqDDf4AI&#10;EzFEWJ230ouSmgXI+w2Et2uOA4HpJ3IpDA5JQivekhbDSRIPxyhKJ2lxFDcCb52/lbph1ADBwBAY&#10;5VugbdEcpnQ6aAEEZMBD+Yu66g4hR+9tvFFVfa0i3ZfcSECgbZ/pGLndlo4HivB7vWdpRtLsplHp&#10;YH4PeydZsv8DVcNRPMxGw4ihViSTbJDEXZGmnamaDOJsNJq0rGXDES6BkARPnB8YeRNpPFeacgNg&#10;eV4rtkO5GgzjwPJxBBGpFQh+gk0tv1/uQ+UMOUuWpV49wlOrESvE1RlxUyFwd9z5Bbe4V2DEXek/&#10;4VPUGmfprhWxUtuvr9lpPmKG0YjtcE9NI/fHhlOBqj8oRHOSZBldbKET+EBGPh9ZPh9Rm2auoX/k&#10;KdCFJhZbXx+ahdXNZwR/RqdiiCuBs6eRPzTnvr09cSULOZuFSW3du1P3BtUyCdxREB72n7k1XRg8&#10;4vdRH/TD8xMJt3MpCErPNl4XVdD3E6sd/dDyzxI1NHgq6nBtESZo/9+IOjnPRuO0FfV/Xs7HzP1f&#10;zj9HzuERg/dduIm6tyg9IJ/3g/yfXsyXf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JE2oITgAAAACAEAAA8AAABkcnMvZG93bnJldi54bWxMj0FLw0AUhO+C/2F5grd2k5qaGvNS&#10;SlFPRbAVxNs2+5qEZndDdpuk/97nSY/DDDPf5OvJtGKg3jfOIsTzCATZ0unGVgifh9fZCoQPymrV&#10;OksIV/KwLm5vcpVpN9oPGvahElxifaYQ6hC6TEpf1mSUn7uOLHsn1xsVWPaV1L0audy0chFFj9Ko&#10;xvJCrTra1lSe9xeD8DaqcfMQvwy782l7/T4s3792MSHe302bZxCBpvAXhl98RoeCmY7uYrUXLcIs&#10;5SDCIk1AsP2ULPnJESFZxSnIIpf/DxQ/AAAA//8DAFBLAwQKAAAAAAAAACEAJ7EA5eGjAQDhowEA&#10;FAAAAGRycy9tZWRpYS9pbWFnZTEucG5niVBORw0KGgoAAAANSUhEUgAABY0AAAK2CAMAAAFC8nME&#10;AAAAAXNSR0IArs4c6QAAAARnQU1BAACxjwv8YQUAAAMAUExURf///8XFxd7e3tbW1gAAADExMebm&#10;5vf3987Ozu/v71paWiEhITo6OjpCQntzcykpKb29tUpSSkpCQgAICIR7hKWtrYyMhGNaYxAICJyU&#10;lLW1taWcpWtrc4yUlNZCa9YQa1oQa9YQEJwQEBmMQlqU5tbvUpzmrZzvUhlSQtbvGZzvGVqUrda9&#10;jFpr5pzmhFprrZRz5mNrYxnvQpRCnJRC73Pv3lrvc1rvEBDv3hnvcxnvEJQQnJQQ7xkQnBkQ7xlC&#10;a5RCxZQQxRkQxc5z5s5ztRkQGWMZQtbmrdZC79ZCnNYQnNYQ71oQnNYQQpwQQtaUEFoQ7xCUc5yU&#10;EJRztVpCa9ZCEJxCENbmhNZCxdYQxdZrEFoQxRBrc5xrEBlCnBlC7xlCxZSU5py1jM6U5s6Utd6U&#10;e7WUe0qMENaUQlpC71pCnNZCQkKUc5xCQpyUQtZrQlpCxUJrc5xrQko6GUpjGUoQGWOMcwiMEMW9&#10;Uoy9UghSEMW9GYy9Gd695kqMQmuMEKW972u9pWu9QkK97ym9pSm9QqVCa3O972u9c2u9EBC97ym9&#10;cym9EKUQaykQa6W9zkq9pUq9QkK9zgi9pQi9QoRCa3O9zkq9c0q9EBC9zgi9cwi9EIQQawgQaxkI&#10;QimU5ms6GSmUrWtjGWsQGSlr5ilrrQiU5giUrQhr5ghrrSmMEOa9Uq29UilSEOa9Ga29Gd5za7Vz&#10;a6Xv72vvpWuMQmvvQkLv7ynvpaXvzkrvpUrvQkLvzgjvpffF3vdS3veM3vcZ3mtjQt5zjLVzjIyU&#10;a/dapfdaQvcZpfcZQvecpfecQvdac/daEPcZc/cZEPecc/ecEBApQta9tffepffeQvfec/feEIyc&#10;tRApCMXm3joZQmNCQtbvztb37+bvzt61xffv1vf/Ovf/vSkpEMW15t7W7xkIANbe7wgpId7OxTEp&#10;Qtbezu/37/fm9+be92taWu/m9+/e5sW1xQAQAObW1v/3987e3jEhMc7Wxff//87W1ube5vf3/87O&#10;xe/v5gAAAJfWX/EAAAEAdFJOU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BT9wclAAAACXBI&#10;WXMAACHVAAAh1QEEnLSdAAD7jUlEQVR4Xsz9XZLcRpKoDVeWMmlFpkSm2CLfw2ppEVwENzKL6G1w&#10;b30154KXdUbT02ZHnW0qsWjWY597/Dgi/EHAkWByzudMFpAO/w+HIxCIDNy0cCpbg7uyNQDitmwT&#10;xPy7sjUAxfOyTQCBMQIagIDJT3k3wyyiAwi80GTwn8vW4K383+fdDJ3JIFdEZ3Icg09lmwACYx/A&#10;orBvbV5OjFkfOrgvW4PO5NhCIBADpRibHAcFFMtR3mByrHI5ykDMxqCDZZOT/vMpw1lBt/lr3tmV&#10;rX35WBEVui9KYVBZDIAAdMIUlPxed6p1Csn2CnFQgOiirEeXz7b5sLWAKF8osEMo78e8OwFM7mBZ&#10;oAJYUDGWiyQQsBAaHss2QSwQiOUo4+gGDUBcWOQ6Cr1qgKUzGRH6c9kagB8sKKPF5BfpbxyUhuKQ&#10;/i5HWfU3iXEQgb+U/QKxyUBkk1+lv4kfqTfIxWzxRZeSNzMWJkSR9Yf+6SxU3WBJuVz6BQccjV0G&#10;YinKI5NbiBHLuRwjXDsv5fJR/s8KLEHOO6BAUNRkY3lftgbKf0GUlHQhMQRiRFzkuijjKE6uSmFd&#10;zPj0q5ACM2eyRSztxk71JjfcCZS8izKcAuJrowwEQEx+V3Zn9IO/UEyurS5yP6S/MwJ/L3sFlq/P&#10;Ch3i7EWOTJ7g1LarAqIcnQulwGY4UAMQt63Kk3dpRoMDIDqT0QYxP1iAcFF2MNDQeelgcPoVlmWT&#10;tUFAsWyyaDh07Ri7LFe/PjMuvcN2eXWABiT3Q8uyNsoF1DsI7KKMo7EP6AGAoovyrMAu7KmlWy/B&#10;Mh/lyjKroQOcbaOeXIZY4KyGrm1RMToAQq/iHQABH7rRHuiftbCDLpe0QS40GYiZAaqfyl6Bzql1&#10;GjqnkP5IjC6xIBD8y0FRuLDIzWtosYiymmxeeoG3sLBDKC9y+aFsEyTy1NEuELucKNq4z5ps4E0+&#10;UEPXiAK+6hw2XUoagMrOZBzdIBAI3GEvp54g+igsm1z4J5Y5gT3ECBS50OQeMqJxY+70m+Li+PX+&#10;1cGu7yfNqGQut/pnBDrocknd7aIcZdo7ajj7mpZ7rQaHOZMbgMDTzc9lrwAoLjJ5BgEbnMkbitzr&#10;slcAGmYu2EvNBgS6JTBqzuQveSMwY7KDQjHl3yVRFl+gQWLQuCiwbHIJ2cQCgUAsD72ouoXzWVoE&#10;AmFhjxDbYPJyxcANLTSgyF1YgpBpHYUK606/FQL9UMdylJP+1ssNJiO5Zwdr7Z5bEctRqgLNrgui&#10;rDyzArumXM7lym8sEIgYLEcZ/DECFp7ap356msPk5aDGHfCvNRkCgZiNsgHI/1K2BqBAXe5aOTZ5&#10;JsoO5k1+WbaxQDs5qmXro5w4QJEEtm62p99n/TNvcmVZVJkACFaMFmL+xSinK9Zlucwe+XJibDAZ&#10;LMsVA6e/94H3PVDpE6NL5S0+ADGIclF0icDCgsQYNVumh8Ac1CJMeRuKfL2Yz+XaX+sEOv4MCNvX&#10;5jIQDWRHOpMjDTNDqcg0Z/LTMMoZgEByAi47/ZbP5wSuLrf36wKxyXFQBolROsAXacjNtpwYE6Jk&#10;KwQWC8thgSnsBTdKjIy/yOQMM3clDcQIBHVCFFqYvJAY4uVC2Ap0JmMcZYPJ0DBKjAyKWJ/c6cby&#10;H2m3gB/wnvjzQ/MFgZWAFMPJDUnZooUJ2hiksukvJT0Yee1fDTWYs6ayYroo69FxULWvhFaCymWT&#10;Y8RiUBIsJ0bHr16Cf7mL77vX+272mMIGp8b3ft/Lf5DDZDjV53LZVjCLhTLt58kJ+0Oac6jwRjTI&#10;gf3bRPJZQlpVyveDHNkJSuL8IklKIRARh5f7mw9pr2jY1+GWRJFxOrlCYf9GQ5kI82PSF88TRf6v&#10;6m7/dPNd1ian1OThPj/kP4lM4RaLi1xByN+j/JEd3a3tKKVor2FMUc5UQiKGJtiX++iMl63+Ua9L&#10;2ARfalnZq4SFVEF3pK+6l8M/6tf36YgPOxFtjz4BGhZ1uYNLEeLWqkE+oSsAkyeWQlR8mAgXTj9h&#10;UcSF3ZruUrKBH1EuFNPkgOWK0SCyz7HKpmK8SEcvNBkIVL0lk5/Ij5Z2Ag+r6vKUF4sWZrJ8djQs&#10;S7n8NiEujNKzsk0Qk0eIfb3Zn2BtYpTR2FjlFOXhudCm+6LAJOuixNgyC+3QnX4gX7QwASxMiCYv&#10;aDKCkhCVZV5gC10ubzAZPQDIQC53Jquly7kMk9t4bDF5FtEJXTr9JoOMBRRA1CinLUIWW9jHQC7D&#10;oAhOv849AQSVJrfPfzZEOQ5KYHLZGsQCP+Xi8rf0ZYPJPihP56nfkiHsEvRxBgXCLgkhLHNDNwox&#10;AhqmLleB5VyOBQKxXDFiDUh/dDqWEyNO3bkoT6AClytOHBRo2GByN+MRFBc+4gIiLjKdydAf+wAE&#10;Op8dxIguytpCy4mBRokRCAoSo4MYAQs7DeoDEgOpd2EuLp9+MX/cjhcmBhAw6muj3CE0XE++Li+f&#10;fkDEYbtqLmsH381v/vrTbznKG5otZll1QzwBKIC4cpSdD7OnXwexQFB8bS6jBEHlhSYDAYFIjNmK&#10;g5mdyAdQdKByOopppk4BCISlHT8EQr9SdL5AYIfwPaPE31GohmWByz5AIPiBUJYOOg0wWY92MhDl&#10;WENHoUe7wOrR2QQxWEK8SSYjhh0LogyBiHKHUPLOhwtdVmgRqcvcGaSX9e5E3WByR6FfEOUOYpNR&#10;OTpQ8k5Gp05hOagKnQYV2NnQG3QqvyVufjWcfrqcfktcof21cSLrfpys5PrfoKNov+QfKNedCnoU&#10;Ajv+1rgUHHUZydkB2gHN3oUtPv3QRewQSr6cGLHJQHSgRzsKJAb4v9ZkxBAIsCxHGSbHGr7W5H8r&#10;W4OGJYv6Lf0toPzlaU2GOMrLNugXmLxUgnTqtRvlmTR0fYoCyt+xrI1ywxJHGSZ3CJQgIJD6QjEZ&#10;EEe5+DCxdEVOj45Mzs0Jg6ABCLh84aVk52Ze9zboF5hc/UubTqBilGIKgACc6kAf2yqLzVlHlGly&#10;2Rp0CP0CRAeKQEt3AATIEeUOYLLFoJJ2FLNR7mLYkqcDycKWBBfstmL8YiZXltjksQ8KehQmd6Dk&#10;QeqV7Tzo0U5laDIfonQIFehN7oJMCzOiuXHsDAIoeS5SRe4lUS4sHYV+6aKEkDXk2cyMaNDV5GN/&#10;A5zgj5QUF1WMA2OAugyTIXA5MaABV79OA6KMKDUe5ofLnQYV6BKjz4vGwnKg8E9kUImKUWRkltjk&#10;BpGJuyjpUWeyA7UQNnSAijGRv8rknUqY3B1VvyCwQyh5Z4N++drEAHmnIe4vt4i031GowD7KLi8m&#10;C/3kszphZynKAqquUiTZQZQF2rMtab2w82kxrJ3OqsGesoPFTFYT9WjXDssm6yweNFuHiE1GDICY&#10;BLLIZfKuHZZN1hKxrBImay9mOXXhFBAd6FGToQ8aVd0FJ4e2VIdQ8k7lv8rWQClUg+W4aagYmFwN&#10;SgSdBv2yHGUFCOwQkAFyCAQCqVdNTtcBFdgJXYxy8hICYXKLeAGTwQ8EfOhAj3YscZR7DeJFR+Fj&#10;8B4mK7kEJZc4jc7EX3rt8KGLoR6dKES/1uWOAip7hFSmDX0MAZ30l2EyuSRzFwOFwp8P69GOYinK&#10;g3u3DqHkMLkDGAQKXEq6bpGqQ5FDOxSYvOygQziT16w5A0RViaHlBKqhixKiDIHOZGeUfulkzPI/&#10;1RxQQFCmGJZxDCRWxxKffrChQ6gw+NBBNrm5rjUa8i4SI0OT6Z3QhSgXlq5RFGDycpRjBExGlBsv&#10;Z0yejpaeFzR0/Hp0kiFeLpMrAIGgdCarwFbo3UKUC/gYHDpEb7LAvMlNKncWJnxXNRWSydVu5e9Y&#10;YpMRlI5ipckttIiU4qBIUOZxJoGdUJhs/DUwiMGFJmuEupZGHoClAz3aOaXqkO0J6sRnxGBssnoJ&#10;/eBfQmRu5HLnpf9JO1UC0f0cQ4/GUW5TuafQ5l82WY92JteMMZhV2QEsXDYZQY01qMn2Uzwl72R0&#10;6hTqUQvMsko9Gke5g3UmG6iGrkihJ1cttMcTKPRDk5OXMAguAxGb3FHcyQVj1mQDBqXNTD2KKHcC&#10;RV2/DFyvQYTBZIFJq5J3Ntx1Z4YALOwQqrtD6JcLczkOimiZzjF1qGtp5HJxefJkWSVisMFkRLlr&#10;FBXYsWC0CAJhAywsbmcvQQ6DYooO1KCO4q6JZwIIxOnXPYRTgfChAzzmcxa2HfD/Ltt2MR892gm9&#10;88sdXRhlJf/aXJ7pFrmguCg7yAIdSwcDk0uK6dGFAiEQO9WBHu1Mju+wEQPhn54pTyYXL8Hv8oAW&#10;PkfqdaDkHYuo61NtlcqJRck7FvCfpE+yGBQ+QHpqTdKjy4kBC5ejtMJk+b/cjkB0gwJ6tGtpNZmp&#10;573soGtHFZjcriyxQRAIim66qh7tWBDlWKWG3XxSYUlGjQzI49HbrjcLUIGIchvTlSYbmMkVKvl+&#10;X25346CCojNIj3YUiLIeBUsHa00uO4n/lH6+m3AvhX9/8+J9+im1wj6xZPpmeku++Ui/VC4qp+vL&#10;bfs6lueyyXt56GavP1EWF5JZ2fr9rVIUkxIqkyjimEzeHyfdp3OifJ4JdFd/pSzaRWLmuznfCUOm&#10;kv8FShz2ydzkVBGZFR/kyIdMrr9M1k2xSHbKrdaHgijDG4dCkNaget5ko0iXQ9MvZt9nPxsA4lxS&#10;qELfV1Vzk8kV5hLDnm4l6MgVusTQo7OJYdCRK9DksjW40GQ52l+NcG3q+FW/IKbs16ONyucrLATF&#10;ssm5ZzBp7I8qDMYxCouqW4ryOwqEhR/tKWaCAx+7dywzieHmEq2K8gSxhaBYTgzl7yjmEqOHkQ15&#10;LFi/3LWL6fTk0hZK0dkAC4VFBNQT3oPyd0KLyVNmFIMmWE49CBx5OEGAmIpNBj2KKPft0OR1Amjo&#10;jNKjd+2SonoUDdsBEEg9nH4dSzXZKmusoZ6PyTc92iXXBpO7GLoFmzJ5R4EuPvooiEFXQtRCmNxB&#10;bPJylJW8o7DEqKZC5RihYVaBscnLYW9j0FyyCyg5enItcOU7aOgQ8qVnAb826rLJOYYpz/KJBPJO&#10;qDP53wILFToEBM66vMZkNTdbTPKOpTFZ2kRYIBCIrpVOjzOJsWzhbDskmK3Myr8U5TUaOgQE6heY&#10;fKEPIO8oYpNxPncUKgxR7iDO5a6EAVRgR7HB5A4xa/KyhTGi41eBnUqYPBulDjoN+mU5yjAIFEB0&#10;oPyLRW6Fyg6h5B3LLD/C1gEQ6HwuRxkWQmAXdiW/MMpALOeyHkUuX3hyxCZvz+WZMqcCO5Y4ykD0&#10;dVn+L0cZLg80jPrLyt8JjU2Gys5kPbps8sDCBsDSgR5dNhn8MLlDqP6OBfxKsZwpYOlAyTuWOMoQ&#10;GCfGhScHKMDfUcRRng2bgR5dTgwFGAVErDZGAOzH8lWdsUD/hqYDYgOL/S48tjBUB444N0KKVGD0&#10;T1rXUKFLJwX7XVvlNRlQFwcZiCv4MC28Vo98RZCh7RoGVrByPg5yFWZCIQxBjvUDgTAAAaHfIpMt&#10;DBARI6CkPGVMy3DOAzLZ+lYQtiGTISMMA3vxdmteec2OWJ2niC2OZa5PbQNksrFA+oaavMEHBNmu&#10;GpW0ZM6CMEtUL33DuQd7YhcuqMng/Z8JMihQLswO8IbCYm2gQLvEMhBky5MqzGSAF0GG/jhRYGHX&#10;dVSADCsXVdhXBBn2xAYik2ExWADIZJMB/dU5XDXGlxHotxBWnjhQ17zwVYItFldA1EGBTEaQjQXq&#10;kMmg2ICIvRwH+XLpsbYNFIqw9cNnwYJchZkMSI/Lxaz+DiAUMkAxrsmV1zInDEj9Psjkh7RURr8g&#10;W2xxktH23pDJ9sqCrE61vMnzMeMgexdWI9JrNfOjqbjCWZDrEaMAaUVkL19ydZFqz2yQE2kKYZuW&#10;cRbASZNed7pMtp+Fqj7wbqjJQKjJ5vesFvgwvvAt8k4ha8K0ZGBu9CzCTFxmyYAibfGoYEE+F8lm&#10;EoQNg2wQN7KcJ2UvwXGFDGSyBRmkFSEW5pk8WfoUshl7HACBTAYFTsZxkOuz+MryCsJQLqr+S6Le&#10;5IgCX0sOGQjyBTcjngIcscV0oWwNgPh72RpYkKv3JhTP5odBNoBBoIDQ+DcvG8qFTffwFPX7OC1g&#10;cZwFsHiYyTZZ12RgmgmCDHUhYmZNGa8FJo/LBYQVislQTxFHbEKUyMAeVAfIGAV5esOyseDtwl8f&#10;5NklZVyU4cO4Cwf/gfAGDQxsTGgoMnbAMoGNJxsMgizyKq+FAdKrcxeca73XomsulfoSAoqLL3zN&#10;xFBv4Zz6LsYdR8LHTo4GOCdI/WRd2qQKM6EirP9do11wKoSJ4xDSywcLTB4HuR6xIENdkj4KmUL9&#10;3uVJd7PWceiReSWXQa3JxmtCFaEGm0EoF4gH9HcWqjCYrIhuWiIoUC5My6z+NsYQNqu+g2UXFGIW&#10;gAY52VVJrWudEG0rbwhyS5G0wMKkrg0MavK3HoXrWsX5JMdqPOxme9HJeZAgZy1Vv8kAb3XOUjsO&#10;MpwCS0Y0ZRQU8ZMRM0go+i6h1w978HM/R/HatI6vREAArFxU5yxQeaexATU5VmfCqvcNIkNOlCay&#10;kIELn8lAe9TF4oYBiS12iAdaDATMMPUVbmsYq3STURBTkqFcVJY2k3qYTC5aZuKSYGpLUFx64WvB&#10;U4AjnHPer7ahAASEAm7rLyaqgcZSENOryxBkxIM+lK0BEGFceOEzO8BbV7cbZjI4YhfGMa1aFLH/&#10;Z95PwEyuAzaV1+yoO9bWcZCBMGFVCHyoCNMCClz4YKGBT0tQwEDc5kM9KOa9Xuws24WiSjcZUDcs&#10;FwbwugpDoAwMUQMEH8ZdOAhzv3AjRWWtucbbfKjf+dEVsADRTWFVsAtfJTUXzKDqfg3y8GRkkCvF&#10;OE8NUQ0BxfoBoviXEPV7deEO2ojoxmYF0Axg8eUiPaNIUA2cyeTi5vZyMZ3GqHATSyFCoMY1Gd6B&#10;1xtUOUoYZsZSIBODK/GVEIAg283ApK5oGQbZWm4U5GmlCPgABGSgC2d2ONJpkMvAI0TE05N+xGb9&#10;K4jyvWyfdnkjn7xVhB5NfxLupIfyv/xpzEiC7UhCPN0cniTIGZN45XPKm6cbU1ej/LmSFkplKQSV&#10;tx6plNmpxF4RYreAYhKc9It+VIvuickJU4XcfCoUypv+1WCbyUqd6HeZMn0SKIV+KtSgZ5TYFbex&#10;aOtTGRTI5EahwM8zmdy4kEFYshZk8ioLBZoLAVhMXQVQrL3wiZGhMAgHAiKAuDTIYpcFuaoztXVH&#10;WVKUh0E2odCfKNpEgEGtD4kQTo1rcqdOHQmD3HGoOk8wL6L1gCyALsj6c1lksoWhVZf240wOnWQz&#10;dONBeoWFjPjCl5zSQIT657OgBSAgEzLSr47b7nQXZB0utnkXVZgJ7dSpDAR5ncnLadD5oKQQuq5c&#10;pI4WAuLVtd+TXbAHiCSz9WEmyPt+BlEb5MQ5LhedxZpjcblYaXILvcnvloY6Ky8yWSE5c1GQEwCB&#10;EK7LpA7aIKfGR5CtXPTSxYm4XMwh2iSYCSG0wCl04eamBOQ1ni8Jcr6Rg8WDmDZegAWIJsiZDzXZ&#10;DAVvDfL1ElfAsbykjLgmC2RnFoKsPT3tBecenrZU2lFEAu30FYRunm5+1z9Cmbu0GdIxUaK0+jUj&#10;tCdbMBlkNx2Q3Xzs0UiVTj6yTQg1MO+m/+LGZ9lJkCQJZHUJk/+lnqzuVNY0Jm7H5SPniWwU8nfp&#10;FqdN+ipwsO65aZEgZxI1WD8WmKkn/0L+yt6EyDsaIfk7wRT0MiLRtFMGIEpaTKmMPFnowhUulAtk&#10;srGgXFR1RmG8FQODoky+eQ2KNZlcnFnI5Az2vcrwBERUeyxQMBBapyCX6wnKhWnx6rYs1hxPXfGI&#10;H0CBmswg51firzDICOrQGjiGWWCewEmwWJArD4JsLBCGIFcKZnKFuNVxJfy1bA3GmWzC/IMHA/Ph&#10;2W2C88Pt7YP8e/NQ4JQQ+ZP+nDOhQEHs6tc3hU4RZTf/UcQz4Xt5W4Q+lu2zirhLEgR2hdNkyE7a&#10;PisGPjsWlseCuD0VhAjLtKeJJRsgLAmlOJEwaUn/Fe51VySozMRzyHj9kugePpcDD6eiV2Xod9Gf&#10;t6+KM8/OSa8IS2ilyFv83tLScpi4BoaoPEiLRAE+AdMyrslIC7tvqTA2qAJkjHOtwqmu5VfB+smV&#10;FJlsY/Wh9PJ9em55icVFL1jQUBXsHESQZ2+rE2Ch5soyLBfBO+sUGBevJazJEwOFlW2FQjDdA8f2&#10;TIiiB5kMlgKTXQiyqYX+YU02iBGxhRgkxx2fsRTp00MnCJv05z5dHml9qWmR+3pNp69QpL6gpk05&#10;IiLSVlBv0l7tSSpP2jZj0klVQefdtP+QMVP/uBlPTpuJ6fPNQU004eJCIckb7acXhKKenl6Vnnz6&#10;5E09T2Q3o5tR67x3f/M+beVfBimomaKS3pWt6peNtElF2J1EBd/I+ftxovAEbKemF5xbf4mihSZX&#10;LJNrZTG1EIZMXkicAqCIEWJH/+gy6l28m0IWGpQI2mmUsBiItuL+X/0DikGQG0AXzgytO+aCONef&#10;yYGFQgyvgcBVQyh+KbsZLMiVtB+7aE2CdG9hImgXRIQLiyKSLrAAUsRauxBkkwH3kcmg6BAqGSaD&#10;BSZr1e7acpzJCSHfVmTy7e3j7Zfb706PqY/4KJv82T1m0K5hwpzLgYRRkF5g+vpw+93t7Q+yVzvO&#10;BX/z23Ptd324eXwv3xLq8fG7756JzCxWYPddgi+390VdVft4+o+H9E+Ivtw+fBFS2dVebBF1+3gu&#10;lJ8r4pQ5HhL2KCi18OG7R0XIRhjFS/ly+53J2NWd+hGW2z/Ljv4TrQ9iWjmmRxQsMCr9VSLMMPlf&#10;KIRFoyORKKBB7yZdo40XMzldYz3L/oOOJ7d5oY3e5cm4Jtedtlz0AINaROqLxj6goKX+R2vicj9Z&#10;Z7SuyOQC8j2JNg4YGFgsnb9QySS9wrhcQFhyrnV/0aB09YIMxDT2EkE2obLTJQzVeWH1+zjIgYg3&#10;ayqeQG8XgmxhAG/OoOa+DxQNImuByWEYiv7GSFz4ukxWWJHJu7PCbrd7tTvLv5N+kc/HXT5w/niS&#10;YwKnc9lJJOlA3gqv/j0dhed8L/9OJ5WkwgwqqYrQIyK0IPJGDxSegqjqRVrdSX+PxpKJ9VPAKHf3&#10;5xdJT5VRQYjqXt0WqF7u1JDz7k53M0VzIMH9fcarHcdEU49MwiuU7xbrpbTIgHaaH6poASy/u0Se&#10;MrnyGgtOi5JB09s8IX1CFC2xQSO3JzOxPI5lMiwMpY/fHF0hFLFiqMD/No9BNsvBW5ybrs6VYny6&#10;xmFAoqBqowtnMuLRau9DteeCCx8QpqQKgZNP/a/GloIM3ppB5trYoEoSmzxEmJZxP9n74oO8P5n0&#10;Fxn2ZWvwumwNYsSHsjW4gKLqB8IAvKC4KqKqO5StWQYKA+eurtSmYCNIK34uH59q/j0fpAAgk40F&#10;+r8r23GeVgtt8AEmAwEwijov+B9la0dqn47TkYFwFt7m7/vbfHZ8sNN1r2+pST+oM470Q96f+hP6&#10;vU6o/5hJXssdiH5NFHZyKbxKdWT/4Vf7JUgKstK+S++SKYYKYv98usIVsGFYYUoqko4C8vWf5Xtq&#10;hHQu75ulZpR7/0tjzv7Dn26elKU6tv/wPqvIcT3cfPjwRhIxfRGoIdTbnIRU/9UU/ZIQSrF/d/NG&#10;v6R864Nc59YKQ/4UgqSjRShUCguyfHuhiPITq8yjoGmZSDO8LcV6/4NhS5BVzz5FPqu9ua2v60ks&#10;xdXKdEh7+imI/B4e+ZYQ9exIQo1CoUPc7iVchkhq3vQU6TVEhlDL3tx8qogcMmm0iSIFWXY7lgTa&#10;h9WenvxVkE5e+lb+C9yXbekOFroJITu2l/rICsKlf/V/hfPp57Ij3VJhVoIMGa2i0zcVIl1pkZsR&#10;mSApTV/Ou2MmLr3beyFVEDe0d38sFmtvXT7Kon/VSuVNnAUtkBjlb5ahe+XAR9GiOmUn2WE+qt/n&#10;86Hui+Cyl7dJYgG5cRDY5VhLblvQKwDRVocEQEhLtuN4uWknsAt2A+MJh1V67an0hUcBFibe9jcW&#10;vX6BOZN7aIUmgwe9CzELvBVhJnthUA8X5n1qQWV0kewo0ANVqKe2STcWqKtBVhfS085K0ftkEgVg&#10;IYTCbVyr5weI1E1IX1KXfiUPi2MDgUgsmklVSCdDvTfpFRBk8xrSu0xWJ2cNSo08q18BIZyVYaCX&#10;4tlMTlrAW9X1ra6QCqDW5Qz38l/25bv+zTsZtFbmzwC07LVHX4uO091e+uR7wUuFUwlFRip3AplF&#10;PlL48m6FGXUVo7i/aYnN32uB1SPHTGmQSdSLTKpfMjpDVauQ9qphybTTq+RUhqKumJygYCrkrw1G&#10;efVrPcFr0NkKFWJEbsksT0Eu+fubl/lCO2E7GJcLpEVbLhLMGGTndgZkMkoWKBziMLsgfJ44MfB/&#10;zsLiff3+NUEup/oUz8nighv/WLKSWhict1gl4M0Kk1FxIRQUHlFuHAQq766+twv6Id0bBAM3IGrF&#10;syib1vaS3wGCvLImC8yMR3lM6PUKhJ0cFuTqHkjH6kpXMm3k87F0Oncf09ep2ycVpoD2JfVzP1Xr&#10;DOX7bnesvBlxfqn0CVU2qaupYIOzok5A1Ohf/VQK6y3X72qZbk9/JJwakhDn81+kbgqoiemQyaiG&#10;aec77WVCQZhTFVO2iVd2d6d/6V/9FELpPttuD02EjCWJsljHTRqfexNLaexCMdUPO7MqoCbDIGPx&#10;mXxz7p/dLxpUIEbMDHWWNYqK/9OQBdSF+jfYg/5QoyTXh4yYYrwQ5MprMmDx3MotaYQgCxUtYEFe&#10;LJmcAUGWcpEdgIUISD1iXnoK2BMHGfZ0FGqZIpoQX5TJcB+ZrKQ/F4lpJKjTrwBEHGTEIV341Akl&#10;rdsE4AXC9Odunf5NfUbtJyeY+oduax3Bj12fUMB4FS016fjqld63Sz8595AzJDkmrEIvSaBSmNAK&#10;zo7z347HFxlpMlphab8ioNYJ6xH5k7/dizNp794oxP8e6hGYXEJtQR+m+hYEmjbuwhkLhM1mcgex&#10;/vh8BYt14Sqv2QFh4PXSY4uBiHv2YEG5sAGiSmpCK8JYqnNIgwvy4vK48GbkK4JcCb7G4pgFMO4n&#10;1504yAZAxCGMAzUYhRO4QF0pG75aSe+uQDky1aJh6UE9rwgvq8FUsCMVKuKjlcWytfpeKdqCn8FT&#10;GABhYMLK1sCE1xJsFNU7GGQ8dVtCzWa5oJ0q4NqNPAHEmWyATK4sQBgAAaHwARR2x1ePxOVieK5V&#10;jvHJGLsQswDQhUNNNkA/OQ7hBpOBuEq5KFC/X1Dx4FOMsN5FVTN+MlJ3zKANNRkIXKvjk2/cu4D0&#10;cZBL8Y2rlXULK8KqVQWrTZlCTjT581b7yem7gpGUrUFF2AFQAHBNgIUGZipsrgD9HuyaZBR1p16+&#10;qL5qK6HekhZodLTk7zfP3+hTZQPLwgob7viQyRekNoTGt4CWyfWIUUA/eL3+2EBDVKGxgZABuKAm&#10;bygXSIMNFAiylYs4ybyw2OI4hLHFFqAKCLK1XBVmLOZchcqyPpNIEQdq7slIhrqzQr8vQqWO6DTj&#10;DJ7AKo1RVIgphxRTgStbQxiLHak7PFKhHsHoQqWEFtuxQj8USrUg9YgSagMghglkELMY1CPW5u6h&#10;3AxU6XFGG2xAQKgh7FwbAs6Gf5XtCKAdp0BcE8Bil75qucmw2XxDqNLtXTtxwK5hsiHiGIMX0h1c&#10;w2AgEGO7uNUYo1QbogozRKx/A0Uc49hCAwhzMDTnAh+LjuOjXJZf5+l3BZDHG2oFPAAFDNqAMAuR&#10;xxirRYQgzAGOw6XVMU6zb/e6DEqZ4DjF2PoPdt32cEHA4OPXmFxhHGNTU2HY6CMAQ4wYG5xCq3NI&#10;fYzNA+uADqFKH0cwDtgFIa2AGJv+ZrpzhipsbKEDHMeN/uqk0JlD6Q9jbFqG1zwzuKoz16BuGEHI&#10;MFgvY8s1DwgHY2UVYHCoQ2Jc6i5qxfp6bBAjYGEcY2SSUWyoFVCXwbJkg31AzMS4JHI9YkKv0Xer&#10;Qs15UMROIcbmQxzj0H8PMUMcdLDUUjGuFTDcoJLa5RzSgRgnZYULEIhxNeSCSuQAx+McAEscY5Mx&#10;vOYhKS+oxzHiAh/iGI95BwDt47OoQqwDMTaWYd/NoAq7wKU4gkCAxYTWGJt+26kQG1TGLSpggMMw&#10;tq07GCUZDpt0E1oUbLTG4ScEhMZglBgLMhhaCHV4CgBTzSd7iFp4MaRfIm0QN8oGhOVxPYJaMc6S&#10;ymIHIL2abBQb8njs9v/ENS+WEFMgxkYR9ytqwMy12EKwjCtBhXGzxDGOm9QBjm944DGOca3HVuTj&#10;/nEVZv0KqKsIcz62MPbSAje85hnEDeZgGLALPADF11zzKmmsHxSGgIWxyYbYkMeDGF/QM4pPjQti&#10;HI9XVGF2DwLpQwstGmZyxcReGuIb1GMcj1sp1mExrrxGsb5WjJMSBoElNnnsZRzj2EIHOF5L51gC&#10;EG2M04/ukcfmwfr+8TiP4WMtruMYxwhzCjE2QypUUlMHCx3geBzSv5atQS/jeFGt+Fy2BvAgNgg+&#10;IILda6kVIMMugjXGph+nXpUOCw3hYHBbp1P2f8/rcoybvELv49+aGNcjRtH33b7Xn3t0P3WYSC+I&#10;MXx0FN8L4tD/gAdOmYXIY4wfD/SrHw/OmQxgSEEvpGlzWYzLIHKBmseWJV0eFy1fNFMsPsMsMVjU&#10;n6Cj0FWlFNG5DxbzEjGO+25JXRFffkLZAQzWGJs5unNpHgsgxkbR5rFp6dyq6uLn0mgWA2MRkvQD&#10;rISwJV8EWooE4xibmgqz7dOFzMGcBw2Z7M43WwtxjK0iNTHutZgnuObGbVwRxtJSJBMyokEPZdj8&#10;UhOGGM8Z1DuTYdw/rm8PL7Dm9Z0XxHjQr2hUVumzAUsAdbOJVaC9ptTXgAhAqLFsyGP3jnpIgDL3&#10;A/u3V4mxsUwx7sy6eW+eVGFWK6C/IsatMCGKloKYdI6dimMMdc7/3jMBKnMkW1YwG9dji7Fbru5v&#10;CBiCbgD9CxYWAyB07MMwxgsG1ZD1XZBxrYDB14ixybB+hW9s+16FXXDNG7dClVoRpuWqY0LTG4Tn&#10;AR60V98EQIDlghjXOuRDPN0lVGEX5PEFiLoDinGMzZAK4EWEHIDBLk8VYh/jGKN/bDE2DyoGMY7V&#10;DZPStJiMirGQVviKGL+BhRmsVnhlBxiM1VQ3xNi0lL6bFylQX+tZhY3Hj6EOAQPLhCgnEmQYBWJc&#10;i9bwxOICkhmW+m4ZhiJXOD3O4/JuqZkYV1yVbvrjCI4snLRMLAWHs3WcxxgTqqRjCx04+w5ztcJF&#10;ZEOMjcLe3+WhvBd9Ir3gmjeqFVxZ2WBcEWuMTTpiXEkLxczb7B24NviJDGe/jjQo4hibS7keu0Yr&#10;kG12HqyJMfRnp5oVbxsZWfdQKPMY427QD2EOevvEgLkzoe/MQmSVoaF9180/rkfcNc9kd5C9ryxx&#10;HhsgxpmiacmGJfsCGZZr6695+YBogbAMVo+HMTYQRGOtAEQWGQeNbQqvxRi1Il3zenEGOWF6DwQQ&#10;wUFIGzBEFdJSpPSGDDvTLo3xHzP6M1xwDwKKodNq3skCrTDfrxjEOON7DwSgf6XJrZbW5E6LgclA&#10;jAGxQQ6646q+Kut87HrZEFk8SETz48fGUu+lkRwKnffWd4sbfZ6iKcdkuaBfMczjBGozpDvoklIH&#10;qcCgiDYnSIHEXo5xJwxQSa0eQ/oQ0aVFF6vO5NmwGKLymTDEuGtSHZ6GMAc4HruEtAEFYmwUWnP9&#10;6y4mUO8radyDN5jN43Fa6JHhrSHzeNh3U0i+wCAH7fFk1rwHrcWx0+MYSz1eKHiqpTpr6QPpQMAg&#10;ldEtUAkKIHDNM/0YE2p5U1wgLMNsvyJ1a2YN/toYG4vEuBU1AzXG41pRKQyAEHXTe3MVepOlJI7b&#10;aZjHs42e+qIQlmEuxlk6IjjnQQ/QYTGuR4xC6nHyHkUuQ+P9eLyiGmQyQCGIviV7CjkGk81LxLje&#10;g8ypy51tE2ZR7aFhyGbhipspGpt7gwVg8LhWfOJtUwuipUqfPdMSVMQ4xhKwPlRzFD3EtcIQjUE5&#10;KpDuoDmeOzvQnkU2MUYrIAqIsV1inhdBZjCgCrug7wb9Jz9pxck4kMUQiHHdmYvx4NR3ELfwBh8R&#10;Y5Px3MYw52EaYJlzKUNMcW5TQsGZPBNjoxjG2GAKSGlJCHMwaS9mVQYTXSjyA14FZ/CaGBvL4j2I&#10;wPQYfBxB6EdH7OQueRNLlQoZhuiLjEBl8QERRAkZhDmYPCgMMwYnmDIDIuMYG8U/iphRjCdSuGQQ&#10;6z/5/pZnWXgQjBijfzwJKw/yoD/D+IpSJXyNj3GMh/AK+ocWGhDhtfiQMsaGQIzHY5v1CPQ7MNnV&#10;LLhUL3FWLCAyjrFpQUfIg61Df0EbV+kTi4/xehnjWmFg6oYhc2DHKwN6DVWk2Q2RHULjazGuR8yl&#10;2lBmODyopHYA6kBh8alQm9YAIcX7z8Z9N1ho6oIYW62AdjDAg0WWaRBZAde86DH59DxgHGMgcAmJ&#10;pyuMKeI8hjAgHNTjNhKIkJpLtc+57LS+y21cK+ABoHpvrsUuwSBEEBTI4wssrPrtxF4b4zEDTo1F&#10;H1N4EeNK8bY8+2dyGFTvrWuA+IwtrACKmMW0IMa+j2Kk4+KZAbXCHtlV7cyj+n43GAwdwzw+2Hy3&#10;IVRhpj+OoKd4F7PgrcUXxBjCgHAQmwNE8HsQgWEev1gR4+L9uFaEJq+YBnkOY2z6R2NC0+AppDso&#10;xyeVw36FEUFkHGNjGcbYPECMIb0KMwof0h9gIRBohXGMR2ObU8gg3UFhmH7GAA8mH4vUsX0VRrXi&#10;wA49oOq3ahari0MKxC5dmxswLYgxakUhnQYXYGGGsQcVMcwS+hjHuPj4xziPDXal/2L6EZ/IoJmJ&#10;OzMypjRMgP6xQTVkbBAQDvLxP6e/CRZqRSGGyDjGRhHXCjfxf0Z61Y8sKIg1Mb73vTejGMbYIBt0&#10;oH7C082TfHZP+lfdyt8FkbdlkyjSViiS3KdTIVWeBJUliVXQGCvlzV05ImbJ9pN8Wl79lI19xIMc&#10;48SvCFGXdyqruGSYtP1YjyQSqUe0UPYy5AMZkUkyRi3UnZvH/L3yKtogH/iYRCYrM0JjmEAxinaQ&#10;269JnXrTZMRNDmQyJMXkQYFBHgt7nX8MU6BuTn8GIPo8lr8xi5ytjc8C5kOcx1lY80wW0jNcUI9j&#10;g+MYZ6HiVVyPRXry3vTDQujv76WFOza5ajEYxxj9ili6g3S8VbcoIT3EAMXaGAvE/QoRlsy54D6v&#10;R8j1PqAQEKE9Lo6xQXJmMWQOkuyWAXncXgQT4ZzBPViM65EkQxuo5jFOwFZd/+Qa0qt+JBYQBjFi&#10;HGOkReJtQwYLM/T30nYjLYBTs0WkkaOxfRXm81jNWt8/HgcM6rqukDYQWIBQg9owTRRxHg8bfQTL&#10;Bisg6LHTiHGqmOrTmv5xphzn8bKPyrvO5OUYm37bqaCk1bEEMChDl8edsmUPdNRw1mCBv9uwJmJs&#10;LLVfAejSVg2y9BkaZCxdV0h5YeHI5AkMsa4ez7dPD12/YpmhM0dJh/ZpRPc3/5yJsVIkLav6FcnP&#10;LugdxAGLWVKmt1iTgRjPjrt1I9SQ7kCPd2LxUKE78XSlDYhsY/xeAzybxynGw3psIU3C/tGkD058&#10;hLRSqIzvdQcWApFY2txCjM0g26kwL2wBhuaYaEgASxvjFF/EWIt86i2sy2P1vg96C4sGpbgNnTKo&#10;WgxMKPIYMRaD2k7CjHQHIrtVFbo01/sEC2JsJ0d9DgLoQ9qaBHWIcat/vucTm2yIYYzbpOtDZtKt&#10;Aidor3n90y94YIikRKTHBluM6xEza3jNM6jSrQxCXaw/ZsmI5sfk5iVqRTWkzYJBjHuwGO9ufu9z&#10;K7BPggSKOMbCks2Kn+dllruJIjBIoHY3hSVrAcUgcZpQIcYGo/HjCaDOwdkLbQzOAJEI6TjGTT3O&#10;YyjDetxmicCc9xWqurlWyHxxFDKi0WK3BcjjmXuQ9uc8AuZ/XysMoimOMHhmdHYc43rEWFZe80TL&#10;XAQzIIINIs8KXaLIAIRdMeI8xgg3LFTj9ZOHSW9OTwcd+EyYBGfZz4hCs0v7ik2YFON0INPIv38V&#10;Sj0u0MT4c6YUoWKWHvtUSNO/aZN507aok/RJwp6eGg8yQoerK1/aKEvhVoOS0/W7bOTvffme/ukn&#10;D/lq/6AcMC2PhSSx6qeCydzdSMjSniHSjvzPbB7QBugfuyyVZil7BnEe2+/aa/+YhlQoLPdGMVRn&#10;FJPJRQuydCRjSkjzAXkMU6Ef0h2casmsYMoqeIOfb4jxqb5sd3W/4jD2YEH/9hgbSxzjU3lMtTrG&#10;mGgABm/wccHHArjmGUXcPy7SJ7NidRNFmdodxxhn67ge45pXZ4WayTDIAaaR2gW2grfPZq8axDE2&#10;LcP1Kwyq9DiPjQIBM5ZKAhm1Fcx78wExRnk7lZ9brI9x2RqEiKlWVCXjGNcjNvVp3bibgs1/iC00&#10;/VVLzIIYj2vFTN8tw+oY98upCuA8Q2K73wzN6Ji55hVYf59nU0QgvVpIHytPHOOa+nUO30RRY2zS&#10;MYylb69TWB1jTCOt2k0Cgr448/ROMwMxtgvr+hjzLK4wjmB9VjymqAChF+Rx9X8c42e3GR7kn3yO&#10;tw8J/rd+0c8ubeRPJfxYERVeFdL0Rz8dxWv5v3/MQh92ZVu1PHyXiZLwxPUsb+RTtrtMIHsFTuW7&#10;YQSRWZ8VllP+/vBJDibCcz6QIO2eyrdHUacaxbB8QJ1JcEq88vmcDzyo8Az5++1j2pUvr5MVD0qR&#10;hRX9+aj8KZE2GJYGa6U4BzqEXhBwzbPUXzl+LPC8FuT1+llcK4xNrjzjPDbLKoyFzQPXf6uIcYyX&#10;u9SzMbaaXtsYhhtUdb9X74cWGlT94xiPEZUHfTez0I+7sV8FRA9kQD1ms/mCDAof40+mZX09Hv9q&#10;aOijTd0ZUhigu2dBr+sfG9RAIMYWIUjvgWvsAYEcQJd6HONyZNKydmxzyQP4CP1DFuOZWNLDqcZL&#10;5LG/5r2AhWgwB2NzKjDGZWsAH30eH6xWxPcgk7DyQCe2sLBMTR+zTGEpXKYWMa47hqjCgHBQRjpf&#10;Dg2eYIbCocYxLkd+M4oaY7MPMHlQvF9t4R9jpxdklJs2QwyveWU786t5SO9gaZGBCjMGu2IBFpfH&#10;dxPF+jwexxg+ljNtMiM+9YBArTAwNRlmfjVvwmyMPg965jHRw1Mde83jn/I55Y0IyDsioXyvmL+K&#10;nozJ38vs4oqQzZTHCX3QKbuZ5FPdKRvbq7JuToZRqbJTRmf1a96rBqV/FaEE5evN07nuVagyKr4x&#10;+eaYttZAt4XICDp7bp7k1K+IvGl4B4AGBUM4SEQWl8fN2bK+XyGXmnwaQ/pA/9LEdrA0l6l8upiX&#10;w3psAGFAtPDzjDkxQkT2q4NHMW6sqDGG4QaVVCiy9/CgqjMZNcYGcYwbk/O9jiGCWiFaGgszwP8W&#10;GgaDVTFu/BGADotx4hV6oxiOHxs0HuQBG0iHyaAwk2sYYi+RxwZxjCE9Q67OwgD7qjKT8DUxTnks&#10;xCbjGuPHUDeOcQXIaCmSMyYjiLFIqqR2APoz2BUQ2jcgoKPP46bpL6sVzvsKLUWChGibHRYuIoIY&#10;zzyXdgBEA3ouDpu896AFRXQzDMy+yoN6bFriMaGqTl1bjrFBQgjtsskdtG6n8fC4VqStWhRLb0AZ&#10;Yg9m+xXJ+wpFxrRkbBdjvV0zoev7FRrj1LGILRzmicEFiOVa0YZs3KSPt7ffPeiw6OPtj/L3JN91&#10;ZPTx8bsEtzv9qp+yuf2oxEpRD+iA7iF/zbDL+P3t/vFxf/NB9irzTnYOQrkrA8q3d4Xl0UOSp//E&#10;oIcv8lHpaQj7nEXdPhRK1Z/Fy//0T7Q8vksMtw/fPT58d3tOm+8y2XcPItRYyk5xO3+O8vd0+51q&#10;vVULE1b+ZKiBSajT7X9kYfLPKM7ZLkEImeBLpA2QJWilOI8KRcrjl5bMCprH3ek1rBUGNSnt1Iyz&#10;VPV3J9Y6FoNOS81j878d20wHIQyIDHrNS2bBHCBma0Xzi+zJYKsTXYwVzKW1c7GKa137VKiILgta&#10;ey6NsQLqsUm3HYEUsqFBM5AYoAwezNuXmAtAhsVYjqROrjm9/jlIQmgbDeNjLHGeDGWYEGNZrMcX&#10;xzhdT3F8bF9VlhA6W6QiFmOczLIsWZ/H5hoshDqh6Ce2xzHuEWKjIYZ5bIgq3RAwyAG0z5eGFmJE&#10;WyuS9+Z0/KypGpyHxlvvK1RE63R7Wq2JcU8h3BanpRjnWQ8IKdRlkHqczYoDhqBnHU0BhNI2jxOY&#10;0GEem0uVJSNa7ytUl4xFLCyjwAWCkArAKUOgVjTPQXLIoB/qDDJD7MGgFTJ7gqUYOy0XjbtlQHyg&#10;Lg7pwAeDFxMCMW7u83pnxhE6784Cp13anE8n/b6z7+lIgrqdDnysO8ZRCJRCccJ0n/j3hUd2j3pE&#10;tBRE2eqRzHNfEOcifUIonHY/1wMJEpPwJqhCBfVKbJJjlbSqEaK0Ne8yo7Cadx+VcXfUbUchkBEm&#10;7KMS6o7xJrRARVSDSqRtRhWaPEaUZptScpzHdyUt7EyMa0VNioJYWqq4Qv0tQHTqNeCcarQgj01q&#10;0UJhsLBCYcBxIEYxLgIEwDLFuDAbRTwmVNWVU3Td4kDOxpgFJtug/TDG9vCrKhs3aYUySQIRxNUA&#10;FEXkTIyr1inGviVr/3gc40o69oABK7TGMjJ5Ah/jaXbCwjWvSKnCxhZmsLHN7TGewBvMGBvL5f1j&#10;TiknYmruDN8oxgW8hfS/QDULx4EY+miegcViXH6hMFGs71dUD1ZMfcJvARDjMJNuzcIaY4ug7VQt&#10;sUEFhjGu5pjoocgVMa6zti6IcSWt+m9jlzzLRFExYEHQbR72MI9tctjoLDGvK1RR0I6JRSgelcWs&#10;GccYk67Xx9hO0WYBqgww2afxMAoTwGSbw4cYY4gFvAWxV0h7LxIc8ubFi33ZGlyAeF22GyjGUFnq&#10;9sWHsjWwIxUgHRQxwrQcyxZgFCN3U4wFUpgFxuc5cgAUlhTDelPVfKpjm8YSjx9XYXbi+1miVIdM&#10;j/N4nNjI4wrjkBWEhLez1e7vwQD7xkvxhjE+IMaXzCksECJOoBhHsAIq4q6WNcS4NrbJCA3qQOTt&#10;bw7Pu2p92guPIR714cbL9HCjgCLk2/s0qKbw/OZPaZtJ9tp8lTrHWO4o9zdvM07zWPdudXD0z+XJ&#10;qyCSJW/0iMTnXZaxv3meEAf5mrjlT6FQmv3NrdAIY+557AX/aX/z7zq9piBExf7mb5oJitBfLoq3&#10;8l+gZNL+5il5I3HKCbO/+VkQ1rNVRNFa0yXpTCwKeresmg0xQc3A/c0HSfHuDJbg7ZvrXFbarGSb&#10;JJavScz+n62CmTX/RUFaAUeh9o/1a3uKC41GTaDERxB3GaHeV4UtxUHtUkSKsaRGwhqFtI/IOE6I&#10;9E2+JqM19QTxRf98aBBv/lllJNA9wWp88g9f9zd/1+MWMDmYWhLlKgVHqoc0wstkSQnF/k5cSVVb&#10;kuFJ9zTFxfdiWDokagtDCqiiWpA2U4IEh0ontyIFVYxL39qWlW8vMjaF4+a9iC1BT2dicvD5FI4E&#10;v5ZwSFKqGaKsR9zc/JTMKc1yc5esnYRqM1fEx+yiOFwQFfSr1o8620G+a5oZvE1C+2cELSi1CJRN&#10;gf0+dUeb2p1E3uynlWwVkZEVuq/vdK98KzGWgy/q8VztPkwspdrJt1cZIfpVgcj4UBHalOWjUFJO&#10;PqmWlPEcRbyV6qGQKkGiSOZYHitoZhlCVeyTkTqulIUW69WwH5TI9ApIG/+7lgpDlL19aqAOGowl&#10;RYWmiTIsIbIgyDAT6hGjWH/Ns/5x9C78V5eZnAFX9lMdhMpZAGhsiKXrsOdRR0XzmOe5DJDqOOpJ&#10;QQeOdRj1YxkVlSMZbNjUdna7V6dzGYpVGTp+mgTsVcD5aJRKowRZlezLkfQ9IdJ/IznpcSUS0O9i&#10;hx7aqaaMValCcH8vtEn7vSLqkd39x/ssPcksuzuhFFBKIa3S00Z3BE6nHzNp+qaDwikkheJ0rHFQ&#10;I1TwxyRd/p+FsKpPnHHagmIDS85jafpSjyeWeEyoCrPHD8Lbry3T33iKFhg0k6UO5rzMqVrzuHbZ&#10;bMcQsTCB9tzDcdw6g6LVkXqVRlHNsFpRY2xOb7iXFnWtwd4gOQYLxzGuFoJFOsw5uqgViaW1ADEG&#10;QkAYLpi3CXNaiqQbFCnGeqjG2ChqHltSACppmzY9dWzytjzOL4uOY1ylm1VQ5yA22MypMmODEWM7&#10;OeLf51XpVivUg9bFXr8egY9AwEJQqIVJC2oFxo8rr1FAehZ1QR7DnI5Ce3nzMVZAPR4+a4LBhlD9&#10;XYw7Cj0C/RucUhlJIPJYYzzWrwDpjmE5ggrLFJ2PVavGOGlBrejvO+YAHhhvBSDikAKBq07yUm2e&#10;rRXd9I0qbGyhA0RwXnsLMLjo2GuWphTWP2meG655G+pxQrRTBluXUkvCxzjGYEluz8ZY8rhnh4VU&#10;d9SOYu4uCuR+Z9rNO9Lnq+ARmawBRfya+oQCd29O+/NJbnxOp30+3EkvkL9rd9S2Fcqh8s2+in7p&#10;nkq3tKIaC08v09/Mk/4mkkyXsQlalnRkMiwbnylaRP6atqo9y0iYSVgmyDQZ0n75rdT4memlSSF3&#10;6sIid8f7XyyJ5ZMSjPU4/l1TrL+hyMMElWIhscrWYCBUrEYeA2IL+5lhI2UXGPyysuxf3vz5Zq/y&#10;U6wVUCtqPR7Xiird6c9tlqCxMGNjp2NEtlBudhDj31rdCkhLlNfMMO5XVAmrYzwzk6eM081c84b1&#10;GOocorlYQh18jIOOOBWK1xbjxkIXYwgDwsFI2aQjNngmxuUahRivv88zKIhpKHDKguJ87PRqxGEm&#10;j4sByAIDmOwADMhjtIIXyXVG9nU4tR6xTEM9btIlQzWoHa9QmGrcZHJJbugfOmUAhFmIPLZn/hUg&#10;HQgHQ/vGMYZIxriaVY+YjDiPob8irPtm+r0Wg9hkICrLIb7mQTr0Oxgqg48GQHRPYxXG17z1v5c2&#10;qAhLJ6MoU09XmByHxSjwyy+fxiuk5/6f9OR0pDRNI86Qv8r/Ah/ruPG9Do7qp84MriOs0sdMGyVI&#10;2F2dQ7zP04F3ac6ufJQkQel8pr5u2u7uM4UJS//SXmGpW50krMcVk+D8R5o7nSnSx0inKcsZo9QZ&#10;qlP1u3aUEySUftKEaf1UqBG69wPpFjrzQf7rtkTaAI2y4SJtq2kWsCdL437FGCqpJaUZlJcBmPRb&#10;VwMGxQg4ZZMBHorYqt8WCcZZYggIy2B9t7GyCvF5tnNjU68RY/NxWO3WeFCaslBMDYu0MHVViCEq&#10;cH5F2d7cFrmF9eV08a1QSWHyCHAcIY1T3z1xs4fQM/X4GmsrZETztH0tSwNjp277y8t7xjhW5+AC&#10;7RWAkIZtgizOW4yrMMu09f1j82DK46Il62+eP8Umg6IRmsFY+jNNNH59jKFsrL0CEMoyTTBI04IK&#10;oFas77v5/nGCFORkYXvmwOQNeWIsEuNJtu5hjD4W5iBmGFe7CsnHGmS9Mo1rxdflcXZaEbo1ivgS&#10;AgRYDKF5XIOctsjjKowW2lWuh/mACZgE2DdgSWXsZZrXhhhbO8VjQlW/pU+vTtwWihqEDOZjhbUm&#10;N2AUqVb8mHrJWcswj80HSK+jnWkrfbz0pYH7siVkzjQ6m6Hy5u3u5+PxuLvZy2EbP67HhkLLvIcG&#10;YJBD7I6HY2YyoZ4lj/4q1CMQCoMShfBV3uPxVSOngypspAXtBwTOIrTSMCn2+/3/STk8rsfrx495&#10;JlYAgnlUtgZDkw0Mgd7l8JpngGrqINYOCkPUMHQsyzEe1mOceOMzsaobt8KGGFucaoxNelwrIMzB&#10;0L6xj7HBFuN6xJyO63GVPqjHAkDE17xYhiEQY5haSccRyjC+z/smMTaWDX23DUkZmzwWiloxjLEB&#10;EA422AdEHOP4HgRNaghIr4gxRWwyYoxaYRDXCghzAO0o4ECAZRzj9dc8xPiCWgEEnI7PBUMgxjb0&#10;VCHWn2FcK2pIx60EkXGMjaKOV5h0QJU+ztKKQLMYbECYl3GMoZ8Wpj4c+nYG6P2BdNQvnHa0j9zB&#10;x7I1AAuhyjAKICqMu/SVFCyGGB/xPkB/deqjY0HI0aAxRcwyrhVICkAlHWfJUD8Tu2JwLqIAmpb6&#10;HMSE2U4F6AfCwdBgg6vW4w1j9LFL0B+zoLtnXm7oV6AFM4znV8DHa9Rj8yCOMa4HsYWgiBEweRzj&#10;Yb/CAAgHMcM1YmxpU/tuSA5DxBGEug0mjxFxjKEfiAxxHhvE9oFl3K+ofTfE2KBKv6DvFocUFGNE&#10;jbFZiFvTKn2cBQ5wvIZjLGHIYjCO8fr7PNMP6bBww730BTGujY2AjC10EEcQ17yh0xravf6C2WJc&#10;LTcPts4/biEOWOzUWOgwjw0qKYJu1SF14QjWx7PO5rA7ah3HeqRsP+mw8fH4rOkf120s1AubwBCV&#10;1zrbQ2FGiZ7zsKNeWWxH54Ckbd5McA+DHCJOijht55Lif6XfvKZv8ndcK4b9Y6StXTGQpTCoUjCx&#10;KsQI04JrnhlSIQ6IAzDEiLkYJ9iLPek38YjxBbWiSh8HbENpuIAFMY7H6IFwAO0IaUwBhMW4HjEr&#10;4vu8ynJBjHHqxVEY+zCM8dggCHMwVlZhg8HIY7vyr4/xVcfdLqBAjCsgxoaIYjzUPpYAljjGRhHf&#10;58GDoboLLERIxwjEGH036Ic6BziOE29sTlUSx3h8p1rBDK7SgTAYBt0gZjGDqhqjWF+PzULodxCb&#10;s8HHa1zzxrViQ0hjhFWz9fV4HOPUhZuAfcvS65tmPvgeov+OTui5mV+RAd3SCsZrdtQdQ1RezHaw&#10;3i99KFsD+GIsQFSADINq0K7onzrMBUqkK6A9v0mSbEAwN8p2AepZUwEybnHJ9STUAiEe8VQXFTXY&#10;cObHAYkRoaVX0fIJJ7pX45thjSHgiWPYAY5+E983IGI79ljv6/9RHqMNwIJGAUXs//+jkwOI52Ee&#10;79BLuDwgT9ALlg42RNh37p7iCMc3YhiehB2AaQGwAr/FeYyhVU8COygECOQxvAPCy2AM46DGFECg&#10;HeAuEGBZkcdlOwEwYUBWONNBTH4NlRuE9ghN2Zy2lrz7/V7fZ9SCTyhoucUUGk8CO2J3cfroi5V7&#10;iBFhQFigQpYVRWqDYexXeJKd3dpUiJ0BRXiW/tfd3Zf81j2BL7u7Lw083n0+Pd59+fzY/DmVYxUe&#10;T/9Z9gp8Pn1+7P/tRNDd4+P0975q+a58TnWnfJSlkGR4PDffhVurr9B91jz+8OF3kSB5vC/HC3ze&#10;lZ0Md3fp3YEiuIq6292JjBYcy6OwlN0Kn3e3grePQB8ypZCINsCQfem1SFQ9xeezYjVUdSOIFh7/&#10;6/T45bPoUY8yxsu423Uh/e7x0clA09Hd5NzkrVCcPpdDBb7rnVWak0alAeet0IjtLXxWqeKnfe68&#10;/1/ukHbnkrICosOfTD7LV5z28VkeU4Tno0NoyUuV+LnW4FSdFfr1Tlb0K9A/9oawXxE6w/5xGMMV&#10;XTEgYpYNFHF3Dv0K1mMvtb6uZYLYOwQ1ZukA/HD1GvFDuGIrnWGStPo37ekiyLcpj1NqG+B6DsPi&#10;/rH/PoPxpq64z4tDBpb4liJGxA0DtUBARtyvuPP3eU/embhfscK7Fn73/CvOA0Q49n2DlYHQnMYu&#10;kX1CQSj6x3AXpseWMY/j/AECLHGlDA1bQbFB7TX6x2BBCbqwHv8ek8cIBAOIDRFeRrwsadzlMRIK&#10;MuL7PLQjAsqQe7VxG5Ai9j8UugKxIm19nwAsDz6P4czd5f2KFbfGkNHBhhzcoBJCQ8dWaOlrscCK&#10;foV/LI42YLRCQ/6+oV/hKZjYcTvEFLFQUMQI1OMVeRxa9tV5HNsdI2KVMUvcKEAgj0GCaoNaAhZo&#10;AQbNxud5sf8xYkP/eEOWQkssIx4/vov7FV7N/4t+xYZwxSxxpxsscR5D7S2WM/JScV1l2noE6zFM&#10;jf2P3Y0p4tTf0A5AsH/sLcPzvDgpt9Vjaav6OT31kMifmn8ZIXv1kzR0CKFovz8pRYeglcmolgaI&#10;JKP53jsm31f0K5LQFm4/tSJV6qn/CtOL3hbXs4iRX1Lg7CNCFdEAWESooqePnD/t12SYYFuMsyxp&#10;6TEqtO4nOGf1E6SWakES23jSR71tMTyxJY+FsSXSMLcY6Ve0X5NlCg2yMTV/il75k3YQspnG7MAf&#10;XTGy+U3upKEWLEAwj+P7PD9+jEoBFtYST3KN+7xYC0MGxL1PuZgFbUkKL3RL/9hToOIMKl0LQHQQ&#10;kwOBM3QFS9kagCLOY1zgtuQxxo+9ITCMIfckUEtnQu9YPmA7EGCB7UBAxgaWFeNuyOPY/9hdWNYC&#10;+8fXcPWbCF2Rx54H1SYed4MdNMQjeJ8Xu7shB68hI2aJ+9hx/zi+z1tx+YkRLSCPV/QrIBAUG1jC&#10;M5Ys8X0eZDyiHnu9aEfoRRvgcfiGgKyoR0DEWhBUIOJ+BVi25HHoPwMSe9fClnoc2iB3IGWnAhFl&#10;axALRUCZx+hXeLXxc2lGi96VbQX2K0KWFf7HLEDEtRQUcaaDJe5XxHl8ldO2A283NYAfCLDEAQUL&#10;4hdTxP1jsPC5tFeDAsXuMBBe7YpaEgdkA0VcXDcgIPQa93l0JkZARgeefEUbbEg5IKjF+w6hJaCS&#10;vT/8UvcceB5oie/zoDYuHRvymBTQEsrYgogbJm6pDfd5K5Lqcv8f2/mjd34yrZv3eXf3GZNpu1mt&#10;Px9fvTr+8erVy/I9wceyreBm+Qrs7jr4cuenyn45w7A08fXu7ub9/kZEfvlhf+emxu4cD9TS288d&#10;RlxRd44tH/zXqbIdxLb7ycREQIaf5ewsFXhc1vLm1eFwFF9el+8KM1OndUpzC9RSdgx2bMyyzfB4&#10;BwLMSP780emFZV0ePoon8nl1/LMckO+fH+8+l2yuEJ8pC6fOIS/YnhGHP9JGASzxWQ4KnKANIlfi&#10;uH+M/s3SeEV2Jmt5fbBHUvGNL/vH8O4aCARkwbDbQ3qVVUaUVlKADPQa4h503K+4Rj1uWIr9CfHy&#10;gMGhDPBsvUqLT6U41LevxUkJoYgfWIrQ/Z9O+9w7QB5j4ABaxs9BDuktr43aQ1lGCHkMxO/fJI/j&#10;kA2j/Lo2TKWwhtnQg4YdK8Yr0D/2FExsqKkIZlnz8p0JYoGgyNF5O53lE0V5IyQ6uwg5hMZ5DATr&#10;sVcDltH840N9pVnDclcchKkesWG8YsXoJiggFBQFMdsw+R1UkBEjoIXzhDzJF8yvCAMyQjTXksaZ&#10;sm0B/CtVHprfeDYU79KZD9/nZbSAShEHNO5XQMZ8Hp+bwLRaDj/rXy8EjcJ5QrH/EBpHCELntTQt&#10;38lIaLAgQkCgwKyY74bf/Xtn4nqcz/Q2YxuWv+HFoyvCNUvRnRIdhR5BPUaWxloQUMhAHq8Yd5ub&#10;79a2fG/HGz0CIQi5V8tW2uBujIAMjdBCw0jPCSxxdxhhXzHu5sePV6TtnLs/jJ2x9wcX2PIc5Hzz&#10;Y6fAsUi8EIxrtCNkxHkMLczj882h43JaxFEI8YgVebwmqA48y4qT43zzrG+YnkJ6ybAjvgxC7Ypx&#10;N9RjSIV3QEjDfF/2M/RaekdnggG7gdh1BUzA2XA4xoPBFFq2BjEL+xWeBzJmnuc5X7yWAyPsSVb0&#10;j32UV/SP4wyDjPufXJlyQt8coQUyYrUb6jGEMIak6OsLI2Svr06w67+ePtZXWeePrhPXEQju+OPu&#10;NL0ku0JlOJ92r467jx1Tr0NAX3xddjMkJcpvn0TRfD4qiXwKyOH99C1Dsj29aVz+J0ucFsF1iJ2+&#10;F3xXX02ucMqv9BYq/YiI8/G+F3IS35xUofvY/LtX48qxAkloA9m7CSSgjkMpBNV8HEFCNSAqDuKM&#10;Uilt+tco0f3dn8tb0KdP0us+HZxO87ZPH8mFnklfbl52M2jEOoyKEJr08vf8P/PIbvknDaPIhEsf&#10;QcqmgL55vmRzhfgM9RQc94AMX7B5loMlHq8ABfsVngcs+H3eAWd52U5w9BcXz8J6DO+AgBoW17I1&#10;CIW+xt0PWFKHv4XYDlDE/YoVz6WB8GrQMGTpIBToEYf3oICMM3oeUS6suJ4BEY9XQIsfPz6g3WAH&#10;eh4r+hVxMsCyEMH+sUO8P0At7fDOwDCwYHL+ljz2UumMM+TwELnrwB+NwiUZGms43Rz6lX5iFmR6&#10;HOE4j6N6LI3qpUKLOlP2MrArF88/jtsReiEjiOGbmbu4GaG/9M6AJUasuM9DHnshUR4f3lAvWDoI&#10;oiPQCXw50/SzKg95Lk+BWMuyWgUgttTjLo+1Sb0zM/U4E07gpW6Zf3x52uL0cRRiIyigRVhed/eC&#10;oVpSMI89yVf3Kw7v17B04I8uh+u5tmjc2VXEob2EzwW0ByBgB9TG/WOo7fJYB1RjFjXkqUtkb+qK&#10;cbfYOyBiGX8t2wRqYTzLWxGaJAZxdw4BifM4rsfLAXmRnMn7EwDRAn8PsqghtSc8m7eybfvYj1go&#10;rt5xPWYeNydXnoXgDYHalOl6GaqACG25zwMCemE7WFqKZB9kAJE6WosNM8/Swob+8WXdqIfZhiGi&#10;Ay9wsR7nCCxRZEiItohtCFdPoTmb83bKXtbjuF8xjR/fZvO8/4xWwjRFDBFiHscRiinQMEsU7fS2&#10;BgZqlxomrunMY29qPH68iMjmhc6kYVGDnX9/yL1/98hEcHyROR3FR4843YuQ8+n1vxt++GZAA7zH&#10;xBl2vnu219fHpAUKb85i5n6vSlqgUG9YGg9NsDsm6t30ppkMniNJTcPI5evpI0l60BH3slshtEwj&#10;1oNvGDRU48zro+6DQlrag7KcT0fjpKWeZ0Zv2Ro4ihm1UcwkPywAr4T9zKTqA7TzWe1PjIUnTfXi&#10;uvrkkrvOAmOhFSKhr9vq6ytzBV8Y0fub5gkdyhPqKB5GMRUxT7KiHqO4hgjKQMgmxKhhwFICMg2L&#10;hpaSYsV9nn9zZuzddJGrI13QC2c6wNExf3U+drUiLFzQAhmBHWVtTf3s7/a5l4s8xhUfQm1+hbWk&#10;J0HqV4o/21MGb/s1fi+9EPYCzAVDVF9g+zDK9swXLLAUFHH/eMX8imFATtWZmKWDmLwiLCnHAa1g&#10;iDrGMxRqABmxYazHngcyav/409AZaDEhNlPVS2U9jiO0ISBDRP0JwIqQGcXoNKYMIOL5xxyv8Gp4&#10;r1zVVMMW79NmAEdHiOnJRsxijtWyFxuFVopZWI99QoGl9issjaEGdkwhL0zXGK+gDLDElbKYahWM&#10;toPFvD2VqwuiHD8OX3GfF49XeL01bafRWlgGGS1gPXryZ0QaOc7gBdLK6aa3cMXRCT2lDNZjH1DI&#10;KOPHzY8AvF6kT+Ndubp4FuQxA+INA0Xc0sOQjRuGMiY7SghGQifAybGif4x6DEM8ouRxGjlOMJNU&#10;ZTsP/ugooFO0aNSAJUHmi41akpEBFMxjn1CQketxGXJL4EmgpcHkqwtzEPU4th2ImAUJlRGHKa1A&#10;ARlNLRg0DOxA+UAeIyBxvwKIksdTw3xtHg8C2j4E8hRU2QQ0t30c4dgOIJDH8e9M87pYTRpDKixt&#10;vcuMnmXDevQrWimUkRHNzyRJsRT2u3R12XChXPG7pq31+NBMDw/919mfZR6nwO6jm1+aJotOcLpX&#10;4jfHaQqtIMtegUTRgkjIQk7y/w9hTJN6O6p2zq8e0kmsHZzSpNQWVFgDZ51/3MnEJN6PylL2M6Sv&#10;xx+NTyj6mdTwRZyRP/Jf57zeHZMjTk2ypgExy03JTf630MdYh2g9xitJaspeglNyZnfU8doEOozr&#10;tDq7EkWF86ufBddzqJK+ZTKiV5z0th/n3kcnItlXdiskExpIjf3iaE5j1ntWm0F3fFb773hFVKJo&#10;KxjPJZyyHUJ5w5MrPmOJ2FCPdbxiebIEtHSYNPfak0AtAxI6E9+ez0e5m6YbX/U6LRoHsMQI9is8&#10;yYp5QrMBWWwYjjt2AA1ziH4WZtwG3bmwbvISEBAKini8Aq5r/7iLFkigpccosydZcZ8XOxNTzCHq&#10;2gQZLpTxTpjBAkScx1CzYr1NIERvP3U+dqaFdb8z7Zs+Zul9nwtXLAMIjCTE93nM4083f+ud8Wqg&#10;tk9KnYfubb/G+5pIsQoRNAwQfQwP+XUGHYAFFPF93or+MVpmd7Prf84SW9ZB7Pupn4K5RkNv5ekV&#10;zY7VxhPr43oMobfPXdPjWgItTsjhDlJX1GMgEBAg/GlLoWf/a4W4YRzFgSwxIh53WzFvcwbRNwwp&#10;4EwHkatC4X/UFWtwjXK4i2dRoR2hBRSsx54Eff3bB3dOQg3U+kxn27N/DCFxlDcg/A9V5igcOMSB&#10;P4WK1cZ5vKIeMyD+Z59xhnQQuaoayk4FLzAuP3/EWuKAbuhXQMvt22kxxQyeBCwec/ibJ0G/YkU9&#10;jhFxQp2aoeMEl1eLA1lCGVv6x2vyuOwUWBHDDvxR8r+K8pgaPOL1r2XHACwonSPXJXtvcwbHeQwZ&#10;t26BB5LwrPem4pe83yaPY0Q7dJwA7sIZH+UHNEwsY0U9dtc8UjBCR88DQzwLJ8P24OZ97o6C6ed+&#10;OgHdfOYEu/PpXufh5o/O3vUU/jvnH4OkTkA9P3/5p+fybcX8Y0x7PRwczdnzRPOgT+e33hmo9Swp&#10;ID346cZnUDi4B8VZG6YDzPIm9JadT8d/K7sVOFPcG4aQIQAgIIsX+u5XHwIfoV6En38cj1dMk4gr&#10;hGcKEe3vghKAAqf9UIu9Gx31GB1VyHiFSuENgWEUcnQFic+lIQQIL3RhVmYFj5gmEVcAS2xHP3An&#10;ENsR9yt2fv5xnDLsqIch6wHkTuAdF8RAG0QyBHGFPM6IU5mJLHB5v+Lwzq+3CRKopXc71zm5xnPp&#10;GS1la+AjxJuODblw9rdXuAsBC59LezW4z6N3DvF9WXB4gpClB9Zjh5hZrmKDStxah0I3jbv5hnTf&#10;H17NrVPYAwybMdUm/BZA/zhOqNj/SMbhXSwUMma0XNwwz3weo/0vn1+xZgAQlnUQBEM6BAGFAMI1&#10;0wbteskCsJIyLs9jkDihhzXvSS9bA7SSIPq2R3dmRchixOz8gAa4FNKKpgfFznf5QAE7vsG4mySH&#10;p1hRC1qIfvcvToIfnsUqBdGHCxQzEXYAlrhf0Vv67o+59TbLtgJ84dVmd/Oi61lseA4SU0TPQSSc&#10;cciAgHeiJWiYq+Sx17vCmThCLWAefa9Be0+xZ7FK8aN/9hSzxI3CfoUn6XNBohW/Jx12zEa4a/st&#10;93lfi7iXMwkUq+pJD+Lc9HsShbhxV+TxhePHOg6+TKEARAusx51AdTEWCMRsQLtwxSxwDBRxHnda&#10;9ERiv8KzQO2sqfn1EQW2zK+IEZDRITSYCEh8ocRdnKrtHqdALWQ8+DxGLUAeo2E6ljRmcnnI+sG7&#10;sx/Ja8fpjj/vZkZYdVQ4AC9U576+aMddMaB4vzur4OkfBmGdzPN5P4MrOwVaEee0xoMjoHccg/Xe&#10;6nTbHQbEGzjTO693h1FZDHW7gWwJSNlTeP2rOAMT7nv/cVz0epxOHb77tcHSMC+HGSOWtS3H0WLv&#10;nTR1A0fl8HGnjBZEXMnmCkj79vxLJRQUOLlwys6fXG1BDoWuOEHjetz5or9owfrHUAO1g5HdxpkV&#10;/QrI8BQwfTlC6xpmBUX2pUHHpsfjbhhqQsVuDdHpo7Tswvu8RVcPj/oXFEssGWBDomjH3DcIBSK+&#10;z2tZknLe53m9uPIOLGvmG22Z7xa7u8QyvzTdir4ttGR3m4aZb7oWVjwHQR5DSINIylecx0B04I82&#10;bVB+Ig1+39RsNgQjIw6Tf4OANhBTxPW4jVYyEnkM22E6/c9Sp7b/Nvd53pDW0qwbpsb94wGi+fUl&#10;wg6hGD+G1IvmbZafSIMijlAHC+SlpUDhVfJcQrgyRfM2oVAoERDKPPYJ1WjJqvH+PKhhPYYhWWpe&#10;GlCB93nwLnYXFAsndnkOg4BsyOMidKFhgIjHK5jHC/5n1cihFde0FhbWrxi+z3PMUmFkw8Hebh1b&#10;CaFxHi/0K4ovcb8CamlZMcTanvV4dUAmiP2fKIrmOEtjoQUxzdWIhTKPPQnHj70hU9qW5+KshQv+&#10;z8HY1eoaKDYgqqcWriGFAU7quF+BPDYtT+U3M/H4MewARQ15ftupwLeZX+ENmSjqzC2Yinoc50Kl&#10;GDcMwr4ijzHuNtRbFTOPwQJEC5xfUY36qboGDeMIV0BAK8ImHUFo2Ab78hzl9XieEIJh3+vr+/P6&#10;FS14FtgxrhQ1QCt+Lw2EF0otiLIhql4IRcqFao3CCjJZfD1Z0a8I38s76S098w15fO7mC7txul0d&#10;2dQXy+lBnT7cwz3HXB0JKaqafx3zlsB5v73Qm7sfEsXN/vn+eVn/2M9RndGaCX4ZD/dimDq53f3r&#10;KfTteLo9n169ToiZEVUMBs8o6QBaZiDRyOf4S9anizj0EMtAlAtC3yOYdsJ2EAjU6osOy+4YLMt0&#10;e68yHRN96Y5j/vHoPMhDOwo4MXylWEEx1ZJydwQW2OERd/ZK/lqJWY9H/QrzZUv/eGxZEcv3NcUR&#10;utz/inj+R97OaAELtIyveu/LE0pQQEbcr4AdQ2em2WOx7UB0AP5ilDX9ikYBxUInoYQLMkaeGtQ8&#10;lux9N8jj330eFxnTD2Xj5yDwBaZOF/jX2aQt425wF3rRSSgUdQHyNWGPKSbDSoxiFuax947v+/dS&#10;a89ryjIEJI5hBziaBb6ws54a4jZYyOPSIYqtjLWwHnuewjJFa8v8CmAmRBa8Ydxt4canwgDxaVrl&#10;IZYR2tGwvMstHrOseJ63dh2Ww5Qosf8n/MqkBWjIbT81/YiigYGVDTRGZcmgWBguLRCPVwz6Fc2r&#10;D1mPvTNwbsn/PH9zSz0GAu7iPaKZpWkYmLpQbQtASyMjS14oQQW2/B7Em1rO48mZ+D6XhnQw7+rU&#10;O14TDFDAhjZcSXRsZYyI8zinfuMLxt0gFWfL4uBDFo08hncXRSgDfoCfLJ16x2u0xGqbtNWpoDMs&#10;SOx4vIJ5DKmJpV1LBK0LBGS0MJhH3zQ9+b0GWrnYSkk2LhJggR+giPM4yXjbrLcU948ZrSV3093R&#10;VeZtxu4misWGiesxhLanbZIdm76if+zzGBTIsg3jbh3M/z7vh3bOOyh8MJjHQLQRTgV5kSIBHAMF&#10;8hiFMVnaNj36x7AdhtGQFqHCN/QrGLLQ3cTSrkDOpAzVLkf5XoXDDmjZUI8pRFna1Y435HE3Esex&#10;YD16nIaYZ6a5+qG9mWHLs7JN/z6edtOM0zsdM/QsgmqnsOqIotfrZ9ee991AuACcUcvyu+UKQCiG&#10;ejH0+1GNaWGXZ0ornE8/pvWH05cGOIkZeoub9R9iiAHVZJlqs38Av8QFvcXocKdFB/f9shFsKm/X&#10;DA++e570lKKfjw6KsmPgZJRsrjBXXPvfgocnBs/hZQr9YQZYYgTO6RX3eVIY2gq2ZfwYpbNHiHgM&#10;922plEB4Q7RipYppAJZYLepxx6JrU8F/yNjSr4AzwtKW4xm9MaKDObu7aNGRDYhei8i/lEUgzmP0&#10;K6TZfuyciee7QW1wxXt/WNOvgAz0Gpa1KAhF0DCxjGBU6PD3mUz3SYk8hu0r5lecbp6XJwkFYHvs&#10;TAczGprZqApxMFgHvO89hRRkCIWM2I9V93l903O8wkuFlijDVuUxEHGzMajllxMGsRYgILRP28fD&#10;pnUKve1x//jp3P8qcE1zA9HC3H1eHy3yx22Ak9pRfE+hzOMwoCv6FX7xqA2/ayKmN/XtAZeBFcU1&#10;DioCEi+Z8vWIw1zldLDhd00z3vkVI0ERIzrwNjydXTmmI0y5sjUAhZPxPRfbmh8ubQEnx5p67Jqe&#10;eewNwcWG/jvLZvKY3pWtAbyLWU5vXdMjyogQZEQsz7mQLISyX+HVrJhHf4rWoQYLg9oC6zGWOwZF&#10;lKUrMh3LeYUlfEZL3D/euXK8Yt4mTA+9e/fKq92UpWVrwBiGDYNzMBbqKZonxQUgNO5XrMhjvzY8&#10;QxbHsAMcPbpyTAqP2FB+XmDd3eAORMAo9uXQmjwuOxX+w+cxa0nZGtA7nwz20vEKcUBWhAwpV2ek&#10;GYRJuQXRv6RDAAHZkMfsaMVqYlMFnm5+z581jjz1ICxlr8AcwmEwWUC0CKr57LwMOFYQv9y8zrSa&#10;x70MTGj35VjH3ZJ0A6hJ8WjFIkJolDfqTAuzjVKOZYBQ+i+nbdnNUBrm95vfZF83KuM3+6emOi0z&#10;pns7+JY5+JJkSGx//z1vNI/LsQpeDfPY91ZumWUQWrYV0iNgEZM/AB9y9+oUAZz2G+oAGnZ6kXAB&#10;UMzlQgbJ4wRx/xjRin8vDbWxd0++UC7YXiFGeBnt4/UMG4SGWngJA8XzeM5gON9ty3tJYHsH0HC5&#10;71wyAwj2Gi7PY0OM89jxvGYeY/zYmwq18B+p/+TGw2aExEEFwht2+GvZMbiCUFoar1T9Ka1q0gDa&#10;P5wndLsij2NnOnBHDz9DA/g3qCTLexcvsvhg4FwI6zFvWuL7PFgaX36evoRtD6leKGuBY3nLW2No&#10;gbugiBs3Ht3DuBtObOax03tYcVsfBcSBOzqzoDIc8Ygtw6UIV2w2ENF93uvvwcLfS3sSsKzw/65f&#10;spINSxlQAwp32s40zIaQxYZJw/TnOjKO48deDX5n6gJyu2LZ7hUxbMGNux3erXK1hy15vLt531/0&#10;40aBjKgez6x0Hc+jh1oEFAi5vYxqWIwI3P15xpkNIVsjo3//NmVwvMKTRPMrRMGl/gsA0YLP4xmB&#10;oYYVp84cIghX7FhQjw8/kmVDHseW/f3O9yqRHZARI3otcw0TJ+UGtSJjWi1HARTxuBvfO9YJ0Xsj&#10;OOMRX1WPdYUPaAgFUiVkzPXc+h4yZfiTGq2EPO7H3UQ8WJDHsB2mrwi5qG2WrhMIE4qXsGWEDu+A&#10;Ik7bbRR9QUbTcX03LzV4f56KhyHwDhQe0U/sbGd1pkUM3DxQnRrqgJNYHQ/Xr/AsZ10juFtUAvNN&#10;Q8R5jzmrZZvg+HpmUQjMyOXcYYCjmHmRnTjzrl2Yg6sbe8TM7NqyNWhDxncYKsAZzh32gKb76BFK&#10;cfylfFGIhcJ2/71396U6gxnaWP8YQjo7zj6r2xNSx9x444wT4xoUevp1b1jB+RgjlvvHs2f9lt9L&#10;wxlPktQe2jFT6PUIRJlhbxE/qDOwbDaoHYAi9CUj2oaBDPYrvFSOV7RqVPiKSzhMBUsH7ZOWZP6K&#10;YDgz+VAotjJRtOECBRDQspjHafU1xCIer8DoHpxBG/xd+5PdL47gf4xYzLAke4NQIObboYVE0Q5Y&#10;guIr7/Pyemve3S1jBR00R9MI5Yr+NVTGNiA7EkU7WWSxHRPE48dt/ziJhowV8+iX2iABQp5Pn8Uf&#10;/24IapNK+fF6LBQxjIOK4pBZmoYBy4Z63JqaRUOqR6xI7A6gAeQxIlaJgGaKJlxxyEGxNF6RlwgG&#10;S3yfB9NXhDyrncYRV7RBTNEgNjdMHNSBjOZlzKCIxyu4TuFEUTqTkArLYlNbaMYryrStmH++uLYQ&#10;dzQyonnTQuzHRfV4EC3msVcDtXFSFrVLq+3DEFAAMeVg6h3PJCUQsRZQjNpyahho2bAOS2NIFozy&#10;seLUB6IDO1reorCCP1a5OuQL4Vpo2AIL/eOy/h1kfBc+l0bDsvfvDalqp4IchyyO4WRICVLMEpeP&#10;OMq1YWwBQbBs6R8bxc85SLzPhSHQC2c6sKP1cSTIgYgDChtGp/10d4Q26LW82T/fZwOX1j+e8jhv&#10;YAf6xygMcI43DJ6krsNivzhbcY+Bdhxr+duowMQtDQpEGQ1T1VrDgGJF/xjz3cyZKtbHkHkMBLxr&#10;wfoVNiM05t+gcshi4QpYNGdr9tb8ZR6b1NJeaLYH1GPfBoyWtx0pZ90Zc2borgEyDBSmpUrdkLZB&#10;UAWGCFv7AUJX5PHweZ5N111viAGc6aAeHbcB+DcghkI/1bm7QcNOeaxQM9qB1eNhtDhe4U2FHRzZ&#10;9VIntfXuKPbfCx2PH5eX2qyJMhAQGrOYpcMYrpgnNOwff02WYd5qB4X80eaCgz9sxxUsYxmHsgh2&#10;oGX//Oavlr1/HuRxHa+waMGweJ1C2BG7O91eVsXQ+xVBHTsDRNw/hhawmGHD7syWcbdCcfgxb2cM&#10;iREwpINy1KK1om8HBFSilRZkFM0IKIRatlQY5rGdkxAarycElhUpN+Vx+W1j3AYxRTFkGgHbIDQ2&#10;fUFoaRhQbOgf16SyLFthWZxDHeSjzY9mFjwrEKuMbZgQpS+7Qcsoj6doQWj8HAS3NXFAmvU2i+pL&#10;/C8wQpgzK0amNlDA0uk8LsN9kME89lJH93nNihKxZbEzLZT7vKnpV7QBKC6JToFGaK6eoIgdQx7n&#10;jurd9HM5CN0wvwIXKCKaPM53RxCyIYYZ0fwWO5YRIyADEWoQOSlgGOa7oW8/us9rsgyGeDUr+gUt&#10;5PfclFMvQey7p6DKFQGd1j8+/KR/4zyGjPl6/PtStOI8ZrTCCDd5PGp7SI0Ryd1m1saKhl0ptIUl&#10;lvzoDSyox7Bs8Dzv8EvaV6AzG0LWQq7HTdOvELgh5cDSCk3aoQVCIWO+Hv9l6iJRBn+f5/XCdArx&#10;iDaP05sWtqTcfAzbt7FvkBGzwN0WsTKPIRX3edn2JstW5DH0gqWFlMftMg/Xa4MWFmWklziAJW6U&#10;+Xrc+EKWOI9xtsQhb/N4cFJ6BIRSixrS/e4vDshitUiAKIOlRaSrASjiPP4y+zyvWwkLzsTeAdFB&#10;0pB3E1zldiJk6R/2qv44j4GYrcfdOrEQ+oCemyeBFgrxiC6P0xoA8B8y4qAqovVlhQwg4sSG2k6L&#10;ThkByz/C+7zZ8ePuVyYr6jEQYOlAjk5vrleI+WMbQLEc0Pd/LDwgNYDQ2XrcNT3UXqN/DJIuj+fb&#10;fhui/+UX7EBi01KfUAjIslCdcwMtzGNv++x4RecL9cYIjiQ1oP2KTsOKfgU0xCwBQiyI/UBA5+qx&#10;Pf1KALUcP/ZqoDZ2pn+f6TM5KWEqWCB0jqVv+tCOWO2KpuspDm9IseI+b2b8uPvxD/V+7fwKOfrV&#10;CyqvSP0gwncrFjTg+Tibx2U3A9TGz6VhOrwDop2+LyDxhBAg4iif/RJlsVBEKGaZUdvBH4wh+8ee&#10;ZG6+W98wTJkVaQepLZwuX0MEngGByxconNA1eQzETL/CLX2Jho37FbA09t+/d+zVigh5xFzDXtww&#10;MQIxhGGu6Q4vwLJivAL9ilP7QkaF2LLYmRZ+d2m8RmBMEbejZ+GyctACBPP4jVzTW4DQL75fgesZ&#10;LI397/vH4suPYIllwLuTDwkoLo8yZaDi+FOfK7FtGHfbsJzfitO2A3+ikHwD4vIITzNIKrBhy9aA&#10;edwMHSeAjHi9TWiJA+r6FXMnZZxhQDS/lckQByRGQEZ44/cSK1XH/QqOVxyn30ll8JYFw2Q653y/&#10;78YjHPimXxGuDQGNe26xHcgF5PH/DfOY426eBIYBg5D7enzzAs7EEQJierqeYUu/Iq4n8QkGXzbl&#10;cdkaQA2C2iFyHlf4Z8E24F8GcnODpIdKf26R4s9la4BwQQuuC9ACGchjLAwPGRyv8IZASxwQZhia&#10;LQ6qp+C5EMuIQ7aB4uRPqP/0UYYhMIwXKDgDoR1FSeAEOI0UqCFGoMpdg2XDgsg+jw/vfTDAsmV9&#10;NzQ1bEcbxIsIhxH6Ng0DihUsB1eV4vFjL/TtCmeWDZH0fQGWBrpxAiHWC4Js5O9hv//l5uZP/7lv&#10;BcohOU12N09Kcdzrizr2dx2FIOT/Kcv4sN/LdXyWQkVJPJ4nwt27/c35U9v2b7OA8vfNvymuyshI&#10;3ckbg1fNBV5Ui/lF/C8fCrapx8r8stMiZgpMlqavckxicrvfi4i7d/8rHSgkoiLLVcI3+73Y/+5N&#10;YpJ7tFRNhFlps3xR9kLK7KlQpL83d/nY+ywqf/nTOzl4+MkM+U2RckjvIDLF4WVyw06wZLkc0gTL&#10;FD/meXdVhiAVK+2Sv+jf3t3Mnb0winRJqOMmgpTGLC1b/p6SmjLfTXDqRo65uvRSLD3r/qGoSRSv&#10;K7dkmBT/D9mOmodyKHX9UoZJhKVFi6Vm6gy8f+WOCocy7W8+qM0vbt5+ODYUmiYpMyvdizc3rz/8&#10;ra1Yrwv/zZu89+H25vjhZXs7kX9fpyz7m2ep9eQjedw+Vix5V0Qlr+styfOCtL8GEm7L43zodhJf&#10;oIwf/z0Z9zz5k2jl/+FD6mJZw1a8/E+3XLJb5OSQa7i1pV9qcrzUnxcbhXQ0cttnXNocH0X7r3pG&#10;JPxUPnbHRCGQCbOMqcAkQzRDD286iimPE8VRWzw3PyjqzIZEWCiOH9Ivoou7mfzn7EWhyCehyEg/&#10;qssUx9zzNYpcms0Z/a5Mkj+yJ2GT81TU/zTlUE6fRPGbnPfvb96VYpBl/Luw5cMqXnYkw95/yKNQ&#10;JoMgBvZH97XtVcbzrKGlqFlUtNznkfqpUQQKxZ9epr2X+flad5+n+FMqIrX5E8LaXlBSS9+/qKIK&#10;5Dw+qcqMnA4pSLSne4PM2Ygv0Ndj+Ss6de+1dQsnb5OMF5J5+egkx0hStUifozZoS1F/UCntluTk&#10;gy1FhddyTL69zvEqFMJdfBFExsl1oTmHFbKM36WVBPc6beoZV6ApMPv0kFkO6dHpOl92FCnnWvZC&#10;v3ywgXYJuzAW1RqvUz7x9H8Gm39cUO9lm3bzd9Vb9WX07c2LD2n3+Z/0u0JpukN2xj43b+rPXduQ&#10;edAKOB1Vthz236UjoOU/4yeKnwsmHdIMLd99Hp/yuaBDjwOKm0O+jVFiDX0K+U92R/FSrH/9LhEW&#10;AQJTyFNQ20MKIsbnsX7yxbFCn8f6/ym1nu5lmJq+Ush/+byzgNZmM55CJKWjgtgh5mh1ev2+HpZP&#10;86K9Ymk+JkQ3x1MlFNA1zqeQCU5PeimFE4VC13Tp0KNuSnQUGkszUv7qlXZEIR85Z8uXAqpFnZGN&#10;VLn/I5Gwa26FIkTOeIE8OqY/v9eaLKDtW5yRi7RA5taANjIyRTr0Xdl7IZIaisldB+lN1VO4Ckyx&#10;LgB+sICiXMcmGNpgoNXWv+OyB8hofBRetdvbngPZAO/zPNBSCIH/s+7m07MApALRTT1X3umEGgEo&#10;MH09lgFfAHop7Uf344C0cPhB/oDCW4bBzBUhq5AivYHfs/A36xC6EtG2PSiaPnaGNo9zVfd5DMOY&#10;x947RstjEHL/XDrb3rX9ZRFKz9BgCGTEQsOmW0GREG3DYPwY44537QmVWKHGIxBUJhUQBfI0lFDD&#10;VRAr4/e6ea48H9AW2jzOgQ7z+NGXTrQBtMTO/NbNd1NILG3bexkccm6E5mVI/2eyNKZIdvx348xl&#10;70nPjF4q/P+KelzuAhudCTa4uoFlQNGEK2Zp8jj/9AvBgAw+B/FSoYVCPKKft6mQ2r4umKcQO9Mg&#10;5pt+hYwNFDhbcNXLq12n5aQzrHivwjRPqDze8npX5HHsTIYSZTgCciDwkDlWGSOKjOnhEYTC0imP&#10;y3MHTHSAlvh3/1Ab247n0kVIM+8SLAuIMpjgDdlSsYCIm26kZTop435FM/+4sHmKLWkLRIL6QBpH&#10;48T2KuHHChuAKHXgtSVy7OmUxyVaiA58edzwexAvBFqYx0XI1PaQCssMUSecx/5DaEwBtSi/I5Zb&#10;axjOr/B6p99L17V0Y2c8YkVSKdRFHmydQoM4GDEFEHG4KsLaHlrG93m25k7YP+Z9nlcDFmK87bzP&#10;i50Zx7DyDCNkAMM2NEzMUils4cJ4npDN27QfS3o1zFIYElumUBUwj2MEjIpV4no2To6R6xRa8/hl&#10;LRW4xwUL1z/2LDhbKMQjUI+tlX6sg9ehDENY6nvD2PSI4QZELNTaoVoW12PrH5szaMwNCJgqMM0M&#10;iz0DYoPKmMLyp04Yciz7fXqOqjv1cWjNY4sWEgrOPaJ/7ElgKUxFQs2PuyWoI+JhQKrQaQmGkIUU&#10;MSKuJ6CYZJRysWK8ovQrzJeFs6PCKCATANFGawt/nPqre10TTIjD/02bzrDZp9Flb/IF/Qqo5XiF&#10;9x8sxCBkyOOJpRgHGQOhzfpBoVpSLAS1QIyAlomiPG9d/V6FaYlFqtngHRDdiFBMvkWlG8xb0fNo&#10;PM2vovtX2i+Q7uFT3qrk8mrqnMd5Wa0MmlBCYB+Ej+8d84bA0jggfR6rgQ1FbvtQRkE07xgBRVwc&#10;QLGQlAViRCMjjw2wX+ENySy2ZrfEJG7/DRRtBaPd4A8RLOFLwciwKDTZ17NIzuYpIzqn5l2Tx938&#10;e18YoZbvufGGwDAK8QjW44YityakQkYK2aF5EBaqpdA400M7SNG2ZfIlvs/b6eJ9z5qGWXGRR0Bi&#10;lrblt3gWq/zKPE7XC7AANI/baDGhICOux8gFCgHCq+3uN1MRW3RXIdnRLOR3lQKzQkac+l2HWaO9&#10;YrxCL6jLWQaED2r8XLrptgjEGoDwAlecOheOv7+VqzEoIFTzuIsWeMCC9d1gO1gYYU+Cxy89ha4P&#10;4llmQ9b/tCvOQSAW7tEKIG0vbBiNd/xeBe0fLzcMgxpS0JkO4uiEwViRx7FRPeKHI1nQBpLHfbRQ&#10;j/HQfct7FUJnFvsVAmKkl8GQnW9+6Z0JIiSwIdOBiBump3g8rMvjaHEf1EJPsSKpOojJgfDn8AqV&#10;caVwjh34cywg9u1tUQKfUGjpuH+MsyW+wDGPvTOhu4LoXlAt4FnmUt9BnJRgAUWUce//QB7DMr88&#10;2QrLrl+PY35PwQgjGS4XygUt0AZ7d9IzGNASz68ACzHeEPQrQMHfWcKZe5fG14jhDIW/QMUFxiNe&#10;p1+NdOD17tyKXiss++p6jIDGwQAiZoEWUCCgx2mGVQbIKI9DGri8HsMQsNA7hDzoVwjUJ44GnuL3&#10;+uTPII4yTN0Q5Q1apM/XA1LulU/jWCrrMSwDooOYHAh4FtsQR5jlx1dkL+OQxt1aYP+4bA1u/7vs&#10;GHgS2EEhHsF5m2DBqgbOmVssvbEiZNRStgaxDLDEiOdYWsOpObzwVZ/FNVYTu9uBP7rixIiveBus&#10;RKXY3Rz6KuauiYc8ftyBTwao5fM839SwA/1jIpCDM22w2Pt9P7NOY5yDoNgQ5Q29l0+3f3bO9DyH&#10;O67vNhMQB17vijzsIBS4wgYivCOx0LlGuWt+HuJY/i6h3JLHG+a7QYhHrOhXiO19n7Gj0GkCYPEp&#10;x4aN8xgUQKAdkOlg0fHjLpH7aqu+hPWYCNgOBEztAEdjhD+HedXAWQ5ErCX50Q5ItI6lCSLIY86j&#10;9wGN+8ewgwH1iGD8WEFZXrRnZUuRkgIsG7IUFBAaawECiZ1+D3L4S/6SoJH6F3WGeRxbtsH2DmLy&#10;DSoRjFjooFGavkXDkstB3D+G0Pg5CFjQBkQgjwcROkz4aW/wyx8geHIMQtYAWDbIACI/z2sf2kwk&#10;hzQpEXlMvbGa2PYWMP+Yw6UbfAdFLHToGF88X2frMY+9EFwG/gP9Y28ILI1DjnmbTLmCyL8gVagU&#10;Nmo8YpkAdsQsMWJD//ihDBNZiTF3a8Mwj8MYrkDAkBY4jz5OOVxpYpVxv2LBjxKeIuPwfc3fOI+h&#10;JZ63CecoxCNYj8csb/KM5ELxdlqxY8OZvoEibof41maaX1EyuYS9ZrHcpqBfQTVlaxDbDkQH1xB4&#10;DQTasbXj3eHwqCzvJVZ7Wy9nQ78i7h/DfbQBEV7tsrsHveMTNYep4QVgapzY10BsOH3aeULPD4df&#10;NCBvD+2dTDxewcT2akZ9sxHgaIxYTLkEG9ogFmrwNXkczneDYTQEIf9cdgziNthAEbN8k7CDIp7v&#10;Bhmxd0hbZjoQHfijK/rHMSIORswChCXpOI89D2TE8ytgGIV4kvHvTA1CBMMeqiUijvKGdgBLnMcr&#10;+hUb+qZAdBA7AooNwYiFxo5BbVyPIQPvVYi71LH/7FeE7qJhV5SfayBgWBxlIJjHXg3zOAwIDPnq&#10;ehyrDG1YEYwNQkGBPMZzEJwc7B97y2Ap9XqSC/vHCS6P8oZcWBF2UEAGYsg89jyz7zPt4QoB6WGD&#10;wJgijk4sNEbEeQwt/N2/l4o7+th2zK9YUUti73C2QEacpbHaDYZtqMegoDNeDU9bIDqAwBgBgaDY&#10;kMcbtMT9Cthxjd+ZgoXzNkPbVxTXDVkas+AsBUuMiPM4fi5NyxCQOEIdbBAIz2KVG7TECNZjbxnU&#10;xvMrGK3YmTiPvWErGhbXc0/Bof8Vo8NlawAtW/LYu7vieR4QXsbMma6/Xh1CrCFUuYIFwYiFxogN&#10;/Yp4/BiWIuWAWP88z2BLgQJFHFQg4rTFuQCWFeuwII+9M/Q/bm6wPE0LPDyJTgfK/yQk9SMC26/y&#10;UYHTd/lymr6lj6MwRIM59V+f1LEeIXZ0CI1wMrDAXL/C+y6GdTKeML/Cm/qU2rFBqFCVYqAsZTfD&#10;zdPniTh9tA3SgfJR25uvikGEEGXJsB7DoMr/DpNYpu8S5farfuaE9ogcwgaBlvp066UqyfQRX9qv&#10;6ePUlAi1iH85xJMXoi0liiuolS1odDrwubCFAmd5eJGk0FgL8hgdVajF75pSdrQALbEhrMfwHwgv&#10;dAPLDIVvXTiDgMRhB2LFeMWGLAMiZukA5BsQsQ0I+QahuOLF/Qqo5fv+vV5oiU1dMe62JSnL1gAU&#10;G4K6gQV2xOt4T+vGFkC1gCG4lK5Iqg5iu0MbSLEBEVcKqGW/wpOAJZ4nBBYa4hEcr9jgP7TElzAg&#10;4oYBBbTECNZjL3XFfLfY/5ilg9hVCvRmggJFbUOEY8eYxz6hoIXrV3iSq9TjsA1YfqAFFIjQipYq&#10;WwNQxAho4X2eJ7nKfR4ogOgAR2F3LDD2PZYRCwVixX1e2RrE8yuQx3HIN+TxCnc3UGxAQGisZcP4&#10;8QbvVpzpHeBoqGGFUchjICAjpgDE9RgybsN7FNhBIR4BtXEb8OS4BiIuH6FhK4RuyePYkA2WdRDb&#10;HQuMEXFnL8jj9/kd7gJT9sZ5DKFXeV+TJ7lKPQZiQ98MLDFFbOmK/rEX8v8XeRwL3JDpYIlleDtK&#10;1r6U7T6POiCPr/EcBO7HzjCPN0Qo1LKiYTbkAljilorrMeKxIiAbvOvAa1jRA/eIFVOWQxkxotTj&#10;vAhy2o3zGOWH62J5U+ELnUHINtRjyIBe1EFQABGr3VCPQYE8RspcZbwC3oGlAxyNERviF1OEEdY8&#10;fiOp+6a+HmRFHiMX4nE3WBrb/nesJwQWj9hQLYiIExtaYkSc6Vv6FWHKrLitA6IDCAR5HJ04oLEM&#10;+BEjkMcojGCJ+8ewFBSI0DX6xyue54UyVpTwOEtjGfH8Cs4/hqmQ6g1hHl44TwiehSpXsNCosjWI&#10;hQLBPPYk0BL3K9COsSFb+scQuiFk10AgsWEHKFaMV/jnedQbBpUIyGhhy+/+Y6MgA9kRq40dY7/C&#10;k4CF9djrhR2x/wvvHasQhyxmiRtmg1pQAIGmY//YW7bi93mxZbGpHcT5A37PMmOldwQ9JrAgXLFj&#10;cb8Czl1l/WOP2PJc2qtlDOMuQCh0hR2I0Ib+MWxHa9M7SI0DAkQHMTkQcBUU1wh5TBHf58HSeB49&#10;1MaW/e7VrmiDDe4CEZegmAIRihs3vs+7ynw3ICCjBTzgQm0BAgKhkTye5Xk4z2EFAgAKtCMoQktX&#10;BOSvZWtAGd5dyIhjCKG/IZ+8IRhHoZBrIDbEME5SIPBT9xZw7xmbABtWpLEneQhfu78CEYdvAwJa&#10;riHji2+CmAUYUDx/LDsGnuQRt1sQsgGxISCxuzEFZxQ08NznU+wGVKLmxVbGd7wrEOhVxLZDxgaK&#10;DVowyQ4sjKEXApbn35UdA0+Cs4eWbUDEXRWwgCJGQAZvbBpAPsUmABNTAMHJ7GCJo4U0jpsgRkDL&#10;NWQ8+tHUmAUYUMRp/Ig0hpANiNj/uC8XCwUF5+43sKEa4w4GtwXgAQs6FfFtEShexGl8ebRoRxyQ&#10;+IRDPoGCMfSGQMvzsFOFLjm824BYEZCYJU50jF0tdipQjRFPmAAMKPh80SPi213K8Pe/+/27slcB&#10;TRBHK3YX8Yxv5qH2O59P8QAj0gcUz8M367BTASEbEHEMN0Q51vJwUaeCpQUPAr0GsMRGxb+Qc1L3&#10;f64vZtoL1J20nQAyYkSc6DFLLAPVOBYKEsSU1diTfJu+MQyJAwIEZMRCF/vG8UhFPIsULDTKk/DU&#10;Wmb5VfqBNY3z5uY50ziOFr0rW4MYARmx0LhTARmoxnAuTuPP8QSHa7gbI1CNNyT6A94V1wA6zpSH&#10;URtPgitkPGkp/q0tETlp3715md/1alV5ArDEbeIp2A+BDFBAKCjiNAYCUYWWLZ0KbxncXdEPi90F&#10;BTIEFHGi+77x4+3jlwl2ZZvh8+NZ/j/eTX/uegKBzw7zeH686/99Pgnrl7vP9vdxYvkufb7clZ36&#10;EZYePp/uyp5oeHx8/kF6wrL3fP9B6rDuaRq/UFEGj7vWMeU6fZ6ECAii7FV4PP1n2cvwmRS7uy8i&#10;1j53n+8/l0MFxP/HRzlU/3258zK+ExktPN6dhayFx91nwWrEbeOEfD49ShxVepXlhIp35y6kX+Km&#10;o7ufd5od0+ez+t+DQ3yWprtr/n2+g9AvDvH4X9JS4uf08f5LQAqtQav2uzu3YvqKTkXZTuBPFFDE&#10;1Ti+xaMhx/qam5u/6AvoNI1dOQZLjIjVoizELECgGkMoEMCAggNunuQuvJB+mwh9EwreTjWAfILV&#10;8S0eNEIILlV8igchHULT4Ckl7Rv5/2dJ49s1abwhfEAgIPH1D1o29I1BApbfwjVqV9zibfAfMuIu&#10;wwahoFgcqUA1jsdGgAHFlr6xZ+nb5OejlN90S/Phfe4lpyze9+UmDh8o4G4sI241uB9XY7BAKihY&#10;jT3LigE3z4JTARWIs3tjBNzdUAoekDINII3hKG/xPAmbABhvJU+twPUXe83ivdzdHXMNzmncv6Tb&#10;y0CbrIj4BkTcBEjj+FRADKElfoqHxx9smGu4GwsN82FF9eRb7RtAGtPIcPooWGLH8Ejm4ozLadz3&#10;KsACy2ItG9okpsDjj5gFAQHLlmoc640RkBEjrtEOi2kcP/7A6CQ0wIT4KR7OHlAEef1mVRrHCFga&#10;U8QXRLBsGXDzUqH2t/AWD2m8olhcI+OAAAuuRmCBHZc9xYOC+EcpCDDS+Ktv8RQ6RMnifTcP/ps0&#10;QRzgGIE0jk8FmIqGiceN+fgjTh9ECJbFLHGUITSW8YDK1wDSGOycy++NQmxiTznPwzsWjMOXLO7L&#10;cSzjGog44mBBpyIWCgwo0KlA9dgyUgGKGLEhr6EWMnCif2XfOP5JCoyMzz6cPSsudxDa9ygEPEtw&#10;KihsaIINCFRjUKDVYBnuUVbMqfDVeENA4lEn2h4KZeUDCyy9bNyYnYpwDB0mMBaeJJ5vzLxGLJDG&#10;sYw4WtCCRgIFENASpzHsiLtu7FR4Q1b0jWNnYu/ic2NDooNi+dcf/iDYr9E3hpX/uHBqkAIQcTUG&#10;S/yzOdgRN1IsA50KUMQdM2jZ0jeG3ssRK8aNIQMx3JD5i9Pm45EKznDzVsKEOBbxgBsRcCxM46uk&#10;4AYKqI1/xAQZIAELVhZAyFY8/vAInvkxIq61QMS3mozhlUcq4gDH1RhqKcQj2K+L0xiIUMuKRgIi&#10;PlniTgUQyCdYuqJTEU7UZNYi7KCAu7H/GxIdiMsG3MAedyoQ4DgWK/rGkArLNqQxEL4JtrQaEDAd&#10;v8UDBRoaJDDs+X+WHQPP8v/q8QdYNoQMAfHV+HQ+TbArW4MQcX/aOZT/TsTpvtWp4L9/FLkdnD0J&#10;tJ72nuQMLR5B8BQ0fedIPpKlx9yfvRAgECEESCg6lD8+g9k5S8905mPZGsAZbwjbEkEFCVjuQeER&#10;2v7tvzNM7WOYzwOpsPmDaozT4i69XK/5SJ3sEf3b/vSjQlqEnLAqZYKHT4poCPSU7hHJkBaV3t1Y&#10;QI+ValwwCu7FjOWlki2cGnnpo5Wk+ZpYWkQxrEO03/STqlGLQXn6L6nGLQFfKimI9qt8fEA+dl/F&#10;pN8ee4zUuOmr/Jm5CNAyRVQe/WSKCaNCO1D/HY+kVPs1tVSHScVXee0zkyAKup9RpOAKfA0881d3&#10;OBqPG6P+xx2C+K0yNARC0anApWqD0BgBd2O1W37g70nAwk6FJ+HUoA0RWoHwGRKzxFHGPZpUvjGs&#10;qcZlx8CTwEgK8SS8xfMUvKOD0GukccwCCqRxzLJhTgX85+OP8DZ5Rd84RoRtScvigIAFFEBclsZg&#10;j6sxmwAYL/Uf4S3eigAjjUO1RLBNytbgGhRIY9jBK5qXCpYVv/64RhrHCBROUCAgjCFOBY/gMpIN&#10;xNUYCFhJCo9Bmzx4tVfpVHiWFULjAcwYgQQDRTzgBhaQgOVT2Km4SjUGIi4FQMC7mAKIxad4KzoV&#10;uE/wJCv6xh7BTkWYC8zJMI3pzIaIb5ABX+JqDASkwo54vjHUxlGGDISdT/HQQ4BQqIWM2LCvXMMt&#10;7lSABTYgFuxUQAgQcGxDpyIWusGOmOXWl4L4Ogw18GXFuPG6kYoO4F3sbnyzAAoIjWV87U9Ky3YC&#10;jwFFXI1XLLcCBNoxrsYxIg5fnHEwDCwbOhU489FZjH/EtKVT4Z1BW275LV7cdQMLKC6rxmBHp4L3&#10;0GU7gccgFiuWW4FUUGzoVGBq0Ja+Me5GytYALBsWhkWUoQW/jAbJllWDPAVLEmTEJ3qMgAwE5LKH&#10;0WDfMOAWu37xT0oFQLGhGodCr3JXCJbPYd8YLDAEWq7yWzwgoMYjtlTjUOgKGV/ZN4ZGkKBdYysf&#10;vFoOE3sWJliYxityMo7nhoiDBZ0KUMQxhJYtnYorODNzi1e2BqBA48anMQLC3701sGK+MToVYYDp&#10;mEfw1PJCVlzMwls8nhtx+IAAS2wYEHEagwX+g2XDDDec1zzRvbsxxVXuL+AdEF/bNw47FWAhxpvN&#10;QUA4FiOQxhuSFJZShvcfFEBAaDzgFscQybLh1x9bohwHNaYAIs58IL62U4HFr3y04AYrqUdALfQO&#10;q/EH+xnpNToV10DAfzQSbvFAARlQA4q4b7ziFi92xlNcpW8MLWHGLC8Mu6Iah1cmWI0UBEs833jk&#10;6fGd5W+YxhQKivh+DYj4CgnT42oMGcCA4hq/xYsREMo0jp2JsxYsQCxW44ewGsePP97EOekRUHuR&#10;Y1dMYyD+XLYGMUvcSFtu8bwaaOHDaC/18V9lxyB2BpbFMYzTeIMWIv6r7BTo1vy986vVuu+PbgFk&#10;gW4p4sdXx+Orw/H4a/me4PO57BR4xIq/Oy91ZuXhslNBl8AVuHt+2r+4ke2X1/tHZ6sXCrW6AnAH&#10;j+d2seJfkiuH4/vyXYEsXHm3bA2iJYHnEGVr4Bd8frzv12qWlluOoTTM8dUffxzflO8Ku7+WnQqf&#10;z84QrDONGH5pFp7O0CPuPvvljEUG3LVVmjPcuZWo+5WY786vBI7ykWZPiDv3TkA8h+BZ4Ktxe905&#10;HF7ms/Hnw6uMSYCzzxebFePGw/NT8jjvoBp7Fv4KFYWjRRwOUjTVjsOhsQYyYCkQ0IK+8aIdGbwz&#10;iMfiOhUvDn/L/cFT1zAQ4m1nyGJ3YxZQwA7431IcDpK1OipwOPx/BeXgHz6NF+VlmKw8HPRv/p73&#10;M4TRim/xYEhz9rx4nzbX7VS81FhVROMMZMRCEUN0UkEBBNQgFZZ+4J/tz2pfHKaVRmK9Xu2Kgc8N&#10;FJfYcXtI67PnvnF3Uk6wYZ2KSUMpWsWEX8ZNjwFc3OLx1mIQC83dY27SOI0RnIFQgRfF+oKYwuV9&#10;ISLWgr5x7C0w6D0vjFSUs7CovTvo2uYJYr2hM7/H7m5AjOv1y9Iw5QI+n8fxgBvS2DLuUK5qVeOb&#10;msccqfCu462SSA7kdUH8tj/VEbc4jWNEVVvL7+RcDZc3jIihUIMtaexDBgpUY+sQ5PIlTVfV1pZi&#10;kobOxI9XVyDiTgVY6llrSVUfNXxfES2gGkPBsBofqnHGcq654IUgJ1e8pRSGAHGNNC4+/GixMS01&#10;jzcYBkTcqQALAoJ7lOHUoIO+GkVhUqu9foXYGU/BhrlcxorrFa41ReitNYzdxdXrZgtIY544g2p8&#10;eJs2ApOR74uG0LEVL02Ig4M0hgywAFFYpshMMg4/pg3sQJsAgTaJB9yAgKlomFGn4g9zZlJbs8EL&#10;jQvOVdI4ZhkF9WBPLaYHv4f+HQMK6FRA3qAaNzdBTasVrBeCKxNGKhitkWMTxNU4jlZOjsmXVka+&#10;NYKMWCgokMa0A8XCCwHL4BZvurDcfDc9ufopX1tgWRyymAWWgSLWMhB6mN6n3KTM4eeyY7Chb5xs&#10;sC6LQMuS7ibiSso5FXEuwDKksZexopIkFrsK9yx3ycd5lhZi0+O+MVhAwlu8+TRuGqbty6Q+Ulxr&#10;GbK4HWIWXElWxrCpld1TvAadIX4YjU5FMrsV1LHogTiN+eP0DcEJ05gsEKrJ0Xa2umZMVy8GpGwN&#10;IBR2rLjFG3TdJgDLfKdiGpVw05wPOjcmdAbXTeY1EEjSDRSzE7Ae2ixr0/idH67YcosnNtR74QSd&#10;569VQ9jScd+YniI5rlGNFdGd250dB5G4wTAg4r4xGnpFGs9V4+4+vruzfKZHoNcjGDI4cw2KuDyr&#10;jEObel0/tMs/gRV945lpUm+7s6G3Wp8iIFpeajxRc0UKbqjGc4Yd8sOUAh3Fc2n6sz+NYUesFiMV&#10;YYBIgpbHwrAi5LfulOzV6hV6Q5Q9glOD0N2JhcJdUIi7h+/LfoJ+alDn50waI1pzIxW9kN6NT4cV&#10;nYqHMI1pCCiu06loe/loV2n6DULBEt/iIRUgFSxz1bi5JRJwv52aSWNI5TCxd3fFRE1EKG7LObV9&#10;lvVp7KoxOhWIJ6vxzo1AO6ul6b0fOOmZxmCBY0DEaRxH3J+SXgZ92aIlTmOwAAMKzKl42p16Z9xF&#10;4OdXdCa0nfUatsdCwbImrw8/ld0MnIbTwIaRiqeda3nPcuBopPdjRTWOEUjjOOPwy+jd62VnXmj3&#10;uIcYAUvjvjFvpL1UCGU19g3j+zKHTxvSOPYupohZiHh0zvTV2EHcN2aAj9P4VAIfmx8OYbS29I0h&#10;FGkch49CXbDgfzvZLQMQDFnZGsQjFWABCSiQxk/+lPSvHPkrnQnzCSXp23QqKMM3jE9jXc65wk5X&#10;Xd61/+RY92mIM9zvjkrmoWU45q/Tv9PHToyiHOwSxfS5331sv+onKZngdN47TNZT4KT04lwPHb3A&#10;7tVRwgEoGlXE+18LaYV0uANdlltXFS//hOC+HKngeU4fhaIGR/8Jhf5t4WNqGft8VDvLoQQ7XR5c&#10;FZX/cviVqG+octsmkI0unn38yeQNPrkdGhB5HSLHdGKQz65vXl1gu+xmOO0kaYRy+ncSlAqeILVC&#10;oRfYnV4ekybT0ghNxCWZC8QDbqjGfrCDZ9Lf8LTQk+AisOL8BCLuVAABGd5SXkOP/t5gg6XxSxOg&#10;FkJw0/KbmzrOh7QYILn9tewYbHAGpm6QAWeAeOXfY8d+aAMrps2XrQGuTKBAcoBky8KwoLhCGreP&#10;iTJAbZ0nYgCh4YV5RaeCIxVeDVgwNQjdeKTxzdFJjbtuK+bRx3l9eeb/ghRiP7QBlEU0kr/FO/zs&#10;ScDC7PBWfkIah44x4vFIRRg+9uKJ8L7E7QoZW14o5m2HL75v/APqC9O4H10UiG0HBQzBKRgLBcIL&#10;bR9GZrhspAKNtHMXxAOshF9lNkIDnoVLwHjHONoB17/+Fu/ANIYzu5+dMytYytYAi1/FMuIo+zRm&#10;w6Av83Q6uPb2LCvurEERI2J3HcuJN6OXjVRAo6vGh9cg4QXxzpVjBIcPo0PX2WvdkMZOxszDjRkW&#10;l8YXa5npVLBYlO0EXiooXKfiJ6Yxq/HOl+PYf+jdQLEmyh0cHkGxvDCsPwiNPo1pAzSKY0EFY3/d&#10;C2E1hpo4jRHgHvFi5uEGZNz7LtIaFgcoi4gyhEIqKFwaH/JrpVrgm5ikYbrmZFC9ZSsG3OIkvZTl&#10;+UzDXNapAHs/UvHDTBqzCSRa3UQFkHCkAkLi4MRpHMiY8YV2SE72aQyhQODytOLxR9lO4C2DpX2n&#10;4tkrCmE1PvnfTngW5nWMwFkLCgQEiD6Gh7cMyGKnYsUMt27kQ4PgrYTVKqSPlif5Nq+wiVk6hD4n&#10;gtq5zD/8UPYTYE5hrDZOY6QCSMDSP4zWeyJPMrv4VdcwzFovAyMVrMZxGsN2UPQIsRHtcM2H0ae5&#10;aZg4tfRC1N88eRbaFHsKCqRxXCc7ofpDy3Vqu6aHu5ABtXhpAiggAxiw9NVYTfS2z/SNhbAbyoJe&#10;j8AtyVU6FVDbydBeHCiueYuX1nLwZsNIFdLdS+Ckjx9G0xAgwjQOrpBqYdwEWmu6++ZloQoQGt/i&#10;sRp7qXxpQpvGqf/uWebf/dE2TOx/3Hum/0Cg6ZZlzDbMNfvGKQTeSrAkTBctT4KXo17qqcJXdipS&#10;y/v0mc/8bpoKLI3VIo3h3HwMW8BFoPv1RzLQs8z1jYW0VQ5TYUjsLiwDRexuS/Fv6gxkfOXUoHai&#10;Zv7RmtfASqJW6s1gBdzuQm3cSaNjX5vG+gfuztvRpjFYYkT8+AMxREBgWJvGeakbL3Vmjq38Xz4n&#10;Q8SKqUFE+CsJtLQsaWwb58biavOX9Y1TABBgtFrO2jZanuXiW7yX+335OexeoOzlzQQXJdhPqY8Y&#10;qBVILO2Y2zxFC0DEt3hoNagBS9upaBfumoCdirBhgEBrM43jGAKxGLJkHyi+sm/cdCrK8lbeKBhZ&#10;0njCIxbsGy/H4s2Hm5sPGTMlb5zGsKxBHNKyz2uboGn6Da2GNI5ZgIFz7cKw8w2DTkVpmMkZNAwQ&#10;K9yNOxXxrUDDktcH+co0hgnNi4fL0LkngcYcrfYmz8fiwatl+DrEX+T/XSqft9Nk57hTsZTX2TpQ&#10;DFqtOSdjLWika6w2D7VNNR6sDDPfN66uK/DRKPwHYimoGWIEZDSIbB0i5DsVp/NpAXa7slNBZ4dm&#10;uDvqnNWTzidtYXcGSxKye2V4CIUNu0lNgfsWISpu9n8XzN1r6VN8uBGG036fzZlAp9i2QLUTHI9K&#10;fX/vSMiRMLu3v5pskDi1Ou257BpEluWIdeARH52IBs5H/XPyvijOgc7aFd9/KV/RljOIrh0UaGmP&#10;+Ui1oXc6T7rs/pIaRlu8g93ur2VP4d6dBytu8cr25uZv5ffQ/tzCuVbO4OaXrZ7kAa9jD8/g/cu0&#10;0QLzzyw/rsYLiFKR4tJSqtFUweLyBIpHP3kWLEDAEBj23OYb15lYXu/oDf5vph+2Q2qMiN39KpZy&#10;3YOMq03ULMHChQga68DE1PSeBFODeHVzLPumTU559veGToUh6qqJnoWdm8IyPV2PteCCGN/iAYGA&#10;gGKaU1FnNXoWdiqqM3kjsNp/gy0jFbAdEZooBg2z3Dd+iKtxrSSfahp7DTCyYqZpKF4q1DKePYuk&#10;bGbR3D1m4g3V2Ew9/FvewnYg6g2MNT0oxloqxOPGQEAqWr5J47xBw4z6xs05CVO9IRC6ZaQidtdY&#10;6v0nhH7tw+iyvdH3IyjAMQS4VuNpVTzPcumqQTrKtt/f7H+++X1/+lPJX6QxgjMWWi1bH2A7Jze0&#10;Gh5GgwUIqIFaGze22T5e79wMtwS6jEyGobsGcYSAgKkLxbeAIaplYFlM4wsWvxrmJNwwIcbipbJT&#10;Ab1sWA9xNR4KfTeMFmRUxIs6F2FDqyGfMEYFBAICtTZSURcvhu2sxlXosC3HIauwZU4FvBtrqZZB&#10;6AMqXwPIp2Ejvfuj7MDKcRNYgL3ZtAmuh/Hc0qkoiN9t+fU4wIao/sdaIHRD3xhSIdSq8TAnB48/&#10;BGwNUa+X5WRDkoIiFmqGVWcgY3HaPKoxFZS3lH5fNa2/xZvWevMkrMYQEodvexqPW37hqlB//7O+&#10;gBtg3DhmQUBAUavx9DTD2z7sG08BGLtbYEvDABFqMcSwYYKRCp/jNKF0KkwBSGDklAuVybPAJkaL&#10;hpStwfZOxfRr5wvUVqa4GaEWnQpQAAE1UGtpnDczMVx49fmoYWLLrnKLN7wImjMQujhSgWqMWlP6&#10;xn8ZR2thpfQ6FOSN4i+j41gAsb0aW2dnRadiCkiJAFjQSIghbvFAAQRsH3YqrGFgO8eNjaLefcNd&#10;OBM3zAaWEcW0BgpYvnKkYpcH3Kw3SRvgxkQxGph/wBUCjsUIpDEo4EyNVt4IgAXOTIjDp7SB0AWW&#10;AlsG3DwGasuAWzNDwjuDNG4q0CiNvRpeJmEqKDYgih0LDXPZnAqUhVKNJwXQgDrRUGQ2xAJq41sL&#10;xhNpjABDaJbRrHUWB3jy7mW+yQstpQz0jREysAADLTWN018FxHA8UiFs6Zxk2GMETEXKgGKt0Fsb&#10;RqDQywbcmAqpGpcmTOBtgNVNcMr7mjwLbzshJEZs7lQ0pySiNQhwgswXZy2EbpjhhgQbdSoaZ7yQ&#10;pTR+n+++PUuc11sG3GKWrKU+mhAAxWUPo6ExV+N2mQ5PAs+bWJRehSdB35i1NkZcI419tBabMVew&#10;WAubYMMtnsdAS77F+9vkDGKING4pUhqDJUas8B8IeDf4We7CKfnVnYrUBI0COIZWa3MhMYLlAadW&#10;2LCcdRGnMYSm9Y2b3iRY2GqN2pep6S8q4BnivjFYIBUs+ZfRjS9g4S+jG4p8mwvbYwRMRUA2UCQt&#10;t9OUJbJcdouHaKUBt+5lH96xxSbIy/h7FqhltLwhTLCt1bht+ctyMnHGKQihcacCakHCTkWqxktp&#10;vNSpuHmvTyUZVBiyGJAETJmyNQDF/L1B06cgi6/GuvrutJQsF5otBwoo7nx+9S4dTHDfrCKcwX/X&#10;JWwz8/n0y68qU3EdOIR8teVrM8xwlJ0MInQvPKqq/tNPA8WMDqlKdq909moCnfZadivAl7LystKd&#10;Xr3Rv07T6WPZKaBTdhPJ9E+96UEXJW7AO6sYZ0kyPR9L8DHJeHWUQwVx2n3sKJLi5l+myCDuHEWH&#10;ILL0Cvdla6CIwlNA9CbB9XNCDAUKrYLsI2VcY6u38vf4r3JYgDIzZQL5VpK5wD/CavxFq3F7zuMM&#10;xunZnY7Kih4npwZ5ISvqRFyNZwtn26dYUWtaRJqEs0iRAEKv8TAaWtLdebuWFbpdUNupUdY4yqRA&#10;UGF7HJDZXkadQpkALA9ImQaQxmDXTkW/6IS3ASwdRqdBI8C87YTrHsF4buxUtL6gTYI7deWNB8sg&#10;A/kEGcsxVED2pJGKzhlvyMLDaIHX2qvwLIgyAxK7G1PM9uW6BdPgLitfA8jx2XOtX23WWwmWznX9&#10;qQGCA7UrwgcE0hiGIJ6K6FreC+WNZJdxyjsrtAM0UjynYjmGCmB5/p9yeWjvWUCyXI1XOoOwx7bH&#10;MnAaq4zFU/LCORXQqANunQJogEZGy0v9NsuteBYWcEH0q8dDLRCdDO2QwDAgIIOdiqYvkCCIoQBa&#10;Xn/END1VV/CGzK8aZKCBgN44hrG7YFmH6E5JCL1swA3sksa3y2kMlh6jQ86eZcVIBRBwfVunYrnl&#10;I4REIu5UAIFqDC0QCiEQqiMVXcMg45Y7Femc9FGePfN7ACJuKVDMRbl5Ab0AWL52TsVTNxAi4DWw&#10;CToKKX8IDpeAiaMF1zemcdnN4Cmi4iPcoEDEgUA1njPMgcdAqHQq8kC2gSdZHHATkM5xaDsCcpVp&#10;80BIP6xvGHbMltIYD6Oh4M4rgKdsgp5i5qRnfx3xhFQgwjRmR/fU/ipYAWoDxMxi+zQMapHGoAAC&#10;UtGu0qnIiwUZeMuCarzxnARLjFglo88yUCxX47BvrNW47BbwGtgEvZDDE1hok9fLsgjLNlXj/q3K&#10;sD1S+7TmPQt41BqPVARXNAGoff5d1DBRNT68X/GeJYQdFLCdASlbAwjdubtVnrVf26lwnRbaEKXx&#10;3/hWirgaz1VSB3E1BgteET3jrgNHcWCAY0uv0algNb57U38eWMDbjofRLqhyzwO9kf83v8PdkGUF&#10;4tzN2hGAlts8TXYe0KmATXe+5UECmzwF3+SAU2tF8QUF0hgsMzIuTmOHOPy8oYDhFi+2FBim8a1/&#10;65ZniaqxXCdD21fU6xiBen3mSI1rGKi9bIYb4sk09icKThxEC45xpAKuxyc90tizsJHO0ZUltONu&#10;xbvQIWND3xi2g0LSuOxV8CxR3/jm8AWmbkDEMQQF8np3um4aI1r+5WC0kk3g0/itJ4lHKmZSsGwN&#10;4r4xwnc+lB/IVgALEa5wxO91p9q4GqPVIBVafvMtj5Dxt3hO73s4w7B7xFXmG1NGmZhuAKGX9Y0R&#10;T7yqEW0Am3y0+LK+FQ+j0dKF4rDfl/vzDZ0KvHLUU/DhoS8ch1/KjgEijhhe44ViKGDPj/7l3V5I&#10;2Kng+3lnQla2BmipweThBuLGRcOA5RbL/jXwsKIal50KOGERYEbLI6CWjg0CfHwp+ZuzIr7Fg9Bp&#10;HaMC3va4GuXlvVsAC0yPH0bDUpCA5Xnzg5wEcHdxvnEC1BfIWHFVBAUQyBA2rm8YlILl1zv6fEI8&#10;33oFcYAZLXcvsmadCo8oAdbpIyX4cacCiGPoLlhAgTSO2xV9YzQStAADiqfwfEI1RpTRYVwRQyCQ&#10;pKCIo3x09ywzpcB1KrrlZ/0ysqddjzifjj+nabkN+OVrIeP0URf5tc9p9+Ov5cAQdkrXwcAwUSb5&#10;q4e3rG98dMZ712ZY3Pq+O5HhwFs+s9CwR3g1ErCyV8F9Fwa/8vDr465XjRDCMMIrR0P/seAxINSL&#10;KPP7URTfly8JYEjXuOH6xnHxwamEE4cYL4QdnQvO4H2xORypgNDThkoKile+cMQsKIugQHmGVMQD&#10;HQKw9G/mVABLWNFXeBfHELaDJW6Yxb4x0jh2FCQwslnau4AXArUrwlfVWPbGnQofi8P/V3YMYDsQ&#10;NMxfiIeWGsSPPxhDjwHFIf/AvwEvNRxwk4ZxAwRr/C9bgyvkdfpFVQew4+vGjV8f/X0oSFhJYMMr&#10;1/QYcItH2Uu/7vmUvBvSOG6CMOK2wrdBLPS7MI3BAhJPcfvKFwv0fNMPdzqAXn/nAxkrnqaCAiEL&#10;WdwUAQHe4i0NuIVP8Q544AKjYPWMHy5aW37ElBFpoePsdJjGaILDyQ0bI1pUC192B8eEZmQT+DSG&#10;UMiA7f5G6vCirqhp4G2Pb/E4QuDVrkjjGBG6y/oClof05qwBoBpDAWZ4w0ponGv6slPgAWkMltix&#10;uBo7xAs+utjQSOfuZ+ICkAEt6FTE3iLj/PfD35sXimXwJPG48dO5n349527ZGoAiRkTuPl+RxpdN&#10;m3dW/3Ioi19NgPMTjtKGnZv4wV9/eD9G1bgBpDEaybEcnkMGBotoetkabJiXET+Mhgz471kOf8cd&#10;iGeJ+8ZPp/Zlsgoz7joARewMFqt0FAfWF1zRFqtx1Kk4vIlvd+HGzBi6LeyfgdUYQuAHgoM09jL8&#10;CccpShQKxAyLq2BxMyKf4rMHGMfy46EuDGuAzGcaI0LhObminMRBBYVDzMx+BeKyvrEz4VCXImzA&#10;W4k2mTO7j1b8MBrhYyct7hv3iLu5eYneuzieu+512AIUWrYG8UgFtECIYznc6k9Ke/BSOafCqxFE&#10;7wuj7O3gnIq44IACaQwWxPBhaaJmNFKxJo1hAm3waQy1K056IOK+cW/H4SUp4iZAu55unvfDQ7FQ&#10;3uL5oCJiCIj7fiiLX7XghSwtDJtBEP0gARPds1xlme4+Qi9fzUXZweIP/IM0/nEujb3ZcIOYf7m5&#10;93hAHoePjoWdCmeHnEmhUKqdE9qfk4FagQ23eJDaszwdundGZ/BSR693bOA8vc0nAyi80C3VOOhD&#10;HR5XsFzWqehtOnyaeRTkHUMzckrOWePewIpqDBmgiPvGPctcGvsm4EUVLELRP3mITUcaxy0PjGv5&#10;19MrbAw8Cwfc5rxbTuMV5zUQcdM5Z9bIuGzADQriagwTQKGx6KLFvjFY5mT0EFfjDqF3mXGbgGIO&#10;0a91EbOgUwG18f1F/10MQN8YEYpHKtSQ/obVqyUidheIZRm/iTPxeX3ZgFunUZ9alJcmTIBooU3m&#10;qnEfrTiNKRUUcd+4Q8ytl7ECAbUa8S6NY0vjTgUQiHI/q1fTOOwbrxlwE1H59f8FQv+3dCqW3dXF&#10;/xFDyOAvLRpAGnfyDj+JxsurMdNYjGreVLCqUxEjkMbL0VL9sVA4A4QWzuU0RrvG840ZQ4/phL7U&#10;NP5cvhh4/znfGHqFpVsBcMs9CmyPKfqGkeiAhX1jVL4GgjSW/6jGiBY0zqZx1/T/wKk1y9IBYhFW&#10;464JnuuzNwiN1YJCEdMbgwTAAgSqMUIGLYhh3zCi4hrjxtmZvJsh9j92N0Z056RO/19OdIUHl6nd&#10;bFBML9018zrv0vRcP3v0jPmlHjAB+aMIOb8qXxJgwqkghKb599FpgaWnvbcDJO0c1eNhxjBV2kHr&#10;fgbOphUp79oJ1GDxplOvJ+D0Wj8BO8/crnAUcvjCKbplO0E3pVfgXi07vinfFDC9GGoA92JZ8+9e&#10;/jigd2Wr8FOaN+15ENQe+rR/enZ78/T0JP/rJ504eT+9C+9p1x8X9Nl9F4oeIadS/z1dqg6/3Mh+&#10;/jx86qVOZ18i1/9iSEsiCGExUJpcjfVQ/qQC1vGc5G/9kmpOi9CPRwhF8y194F3qZR1kt4I4J39b&#10;ClXVYJ4e/958049W4w6lEWu/P7kYphVrJhJRr6sG2ff88UXvs6jtQSlajsSiq5M1CCFrvvd6dW9W&#10;RgIlVwpNmQ6SjIajq7Xpx42OQmXkowbPPql8+/SweIuXJmzEjz9algTsVCiiXSSZr3f0QldcZi7r&#10;G5c0duC7sbgwD4S2F2KwAIGflMbegqS1I/2kUFfU7MGbiomaHHDb4AwQiNBlFPMNAxbfqehgcfGr&#10;pADygIkpspVNtDjfOPYDTYA0BkUjNK/dll5h08K8pS0MWr5xJjYdfWMI9acTpbYsadSnvBevAc8C&#10;tQNTL0tj2I6OfszSRmg+y8By2YBbE8/nSUFcjdkEMMpHK178akU8w1u8NhY66BLEM0GsNrvbOAOh&#10;QOBeayC0BU/SUiTluMWDM7zFg7vJ1PZ59FIMMwARhwyIJvNfpif7cTtctk5FIy8/P+aAm9cAE0bR&#10;mhbFX7H4FaIFoWE1boXmtIMWTCGElsGgQpPGEAqWeKQCCEht0jivubBl3Hg+BX9ZcIYNA0TcUkA0&#10;MvJUY8hAQDbPNz6kobb8XrwWvEqYMDD7dppRw0FACImjFfeN22ilv7FQUAwQzUIlsYx43BgIYBot&#10;ebgvrsboko/0Tmk8f1vTARDIOGgBRSMj68bVCDIum1MBBdeY4VaCM0WLVwgvhPGEmkv6xuXhC2TE&#10;4YMdGdE8j45Z4qd4MB1SG0uz6i3jxoOgTr4g7Cuq8QbEpCX3XJcoCix3Kvzt7sRenu6wU+FDDo3A&#10;1DS2G7sVfeO4xl2SxuXXJ5ARpzEoipap6WPTkcYQCgSkMo3DqUErnuJlRHPDCmeAwFpXpChbg4WG&#10;+SHPfIxjeFk1nhSUJ1Woxjg/oRFGlYGe6Xl0XI1XxDPuVEyIovmSABcARRE6tTxYgIhHKmA6hEws&#10;7/KqV0xjLwTVmL8/zyylJAqwGsOyDTFc6FSUqTaxjMvmVEwai2vsG3sN0EjXfbQ2jFTw6oY0BssU&#10;nPIrUMiIG2nQ8s0LUWIW9I1HQhvwUieWMrCwolPhmw7jxrWlxmkMOzg1KO4bAzHZUTSjxEPo1hlu&#10;NY3DvjE0DmNh0WI1DsNHijiNDVGvA7FQIJBxpQnuzRlUEiDiTgXUAtOkcd7Et3jxrz/QMDTEszCN&#10;NwTVWOoazaHaC9PY2Ou7XjZUYxhlJ30dI3rwahFgRhyehmk8sdR30oIC5SmkMBnjNIaMuFMBBAyZ&#10;KLanMRumnBxT5xhRBgLexRTwzs7JOscKFBB6WafC2PPzgrlq7DVAIzEF8XONFk8tz8LnpoD4Fs+E&#10;Vr0I8FcgrOVBgVqLNI61AGNC68q06Bsj8+ORCotydSbuVDDKQIAFATEWa5hv1amoCnboYHkr4Qai&#10;ZYi6UMmKvrFH1KTVVYPKXt5MMIynvV4AD6MRrdAOY7GnOXFDo28cq4VUo6hLk7Aae71MY5haEeNz&#10;0iO2dCoQkMmZsgULhF6WxqaxKtgwboxT2jK/CoXa6GL+qubuzYeyvaRTYb9nDedURHYIVJYv9ZyM&#10;myCuxtACDBqGT/G81BXVuLLU5XDgP6+KsB21FhTDs/ZUlxqHFiB8p6Kf2ummdd7XtXlf61zj83nH&#10;KbpuVd3Z2aTzk0XPp+PbsgcWTOvtJr6K2fs8UfrdmxcvboRb1zf2ijlXuBAcq5+kcMsXK6L/V1kr&#10;iMiM2B3zdiZCwHi9bkYytczATsnko3ONOT83gUPORLnsVCiI3elQnKHpfgIy3XUhPGuIIihSjz8q&#10;+Vm/Oj1OqMBfyzaBy/Jhp8JW1dr51ftwsuHEYX2qJG/L2bdifWMvtfYkpGc46lRARkXYJTMunECA&#10;xRD1dTjwH4hH/wuaWAtIKoW994ETNT3LBZ0K6+6BIvYOCDgzpBg3DFgeLlrfuLKPFcBTaFy4Tyhi&#10;8dRlIcAFmqQtq5kijUfRmlbnDrUQsXB7UroqI7UTIJ/GATLwmGrHod7ZxZ2KeKSicaZsQTFmqRA7&#10;A5ZKYVkGCiAWf4uHfKrsC2nsNZDCY6YOVhEbj1QgFiVp9aHDu5w/q6vxwpMKWAo7gLC8fijOIOJg&#10;ucZTvEphDbNhnQpQTF3hw5/zFpYhZEDAdlCMhE6rK4MC3enFavzfPo0L+/TKorhTwSYAxqwsrz/D&#10;2RPfSZSk/SApXHbDNK6NZL4wwPHtCQybnCtyY5Ytjz+8kEKRfhmbYMPDaKoxxMssl7e4noUjFWHT&#10;DW/xponOYAHismpc2KdVJeJxY7jBaJlRf85N/wCbYLaXqkm7//nm5rWNWSCNobZGK28EQAHbx6ZX&#10;mFjK7X3cjBhwi+2AkOpLHXSZeRjthSCNl5K0BCl25oqIqWGgFhFiyjTw3D8bqdHKG4F4YVica7Ch&#10;CV8WzN/iwew4FkjjQRM0q5TFQoFYqNflEXfc8nGnAizAFDvq88ibm99835hpjAewC1EuQYIhccOA&#10;AohRkk4NgygDsThujGoMBZzh5o2CX0sdzCyYp5ZnYeEAIuxUlPA1v9GJm2AU8QmmAI/myuK8jh9/&#10;oNUgtbBMDcPHH57lklu82t2DM3HIgFjL0ix6DRa0w5aneM3bPDHfGAkGjTR7IvlbuihypAJCYsfW&#10;VuPJlxUBjimaFMySoRaILQ+jvd5MMU0SXLGiJtSComnL8sN1uLuhYUAxEGpTbGZksBRcNOCWNTYL&#10;rm2Y4UazJ5b8O7IVv/6Ig3ONNAYLTF/wpbRDLBTVOFaLYlEaZlquiLd4XuqKceNGbw4TKDxixcNo&#10;IDY0DBCXdSryHI1GwYZOBRqlbZMkmnMqYj8Qi5WdivadWaDAxRxagGice59u7yEU5zXKIiiQxsBk&#10;SxtfVgy4hdNhkMYrBhwREAgFAixwJha6/CMmn09JQbs6XfzLaGiE623mJ9Hx1CBEnE2ANEbEE0sd&#10;EVWAjA1t0mZ+ciaWgWoc2wFnMkXTMFvGjZeinEfXw3ag7Qg7EPNn7Y82drhG6ANSpoH5p3jt6pes&#10;xl4lNALTRUtl49RitJZkZFjZqWh8YbRCtcv1ej6NIQPVGLUBWuBu+m5T9QQ2jBszho3t+d2FsN0j&#10;towbz7McmiSIY3jZuHE6cZqu8YpxY2hcvjJptGjTIksCIOI0Tix1EpUCZCB9QLHYSKlzjEaCDFTj&#10;xXMjgxeSWNqVPJHGSNIVjz86Z/RP7AxMXYxQgnmK5pQkCxCXjVRAwYaRijiNoXZFtEAR9o2TpboU&#10;sAGCEzcBEG0Kpncdxyxbxo29u4ml9SX+9ceKNG4NUeFoXBbwDQh0KlIM2/oSt/ZlfWNlby9dK6ox&#10;TABFFwsVzlfYhLEgRdw3VsThTd5PsEHLcuHUpoibYMO4MQxJ39uGiQfc8AN/CO0Q6XcAsN17x04F&#10;bIcMsKjQ7lWJsxQd+GrsZ4f2oN8PhwaLicCYLKvr23agU1Lvm3+KmEh0oWGv9v6kE47bf6OpsQ1g&#10;feO5ab07nZ47BqopWwMs53yfl+PVf6e7NE3Xq0XIOv8VREuVkf/dOxkSkLJXQS19V2YFJzjDWw31&#10;InBWd6Pl/ItIZ5TFuB789xUxBEZjeHwzibo/+2nNmG/cfT/nLJcKmz+pGrcry57kv6569ZS/6rvA&#10;PKQzJx9OHzkbm2/y+T2djllCruWKKLuppHx6pocapnT2JQr5nwhVS0eBE1arsUoxEBktR17Otz3n&#10;1buOIJ/0LULX93UI2JHsy6BviUVpFZZsUIXPvhoP6lWjRzpmzTf56Pe2a3zzm65v3JCI1Olb+v7Y&#10;HVcUFmvugnoQjFvfOZmq4gzU/5aClvZCFWZimBumQ9jhjOi+3jzp6x1lxz4dzHYqupZHxGElLirg&#10;6S9mIp63eF4oryqgCPvGiujf8ksKFxA+dYH/HULXwIJQ5DU6FctCE3ipStH5gmnz6DJceIuX5mvE&#10;lgERt9RsUNuuMVmgBf3QFpDGovGuGc+b6xt7lWg13OL1CGmMB6QxWOAYEOFIhcpoHngKMFreO1AE&#10;eT2XxkDED6PRasCoHX0ahwNu8cPo3hAt9t6yFe2wASEp08x3EIBhQCymMZ5DiMZmAVeBOI1hJGzo&#10;a9zh9YrV5lEWGc+4GosdXbBIMdch6AGI3jCRj0QHIu5UgAV65ZrXrtc/N1LhhXCG27KpOlEATeft&#10;4C0enAlCJiAUh+4d0GBBwyyOVMzNcOtbPn6KByNZjTuWp8Oa+cYIDhDXSOMYsdzyOhASmx4//oAM&#10;YKRdp1+xKGCkAhnHagw1PeJAGaweCAjcBQsoRIbLsrI1gIzLxo2pAGnsVeLEAYWLxYEXAUYrjsWa&#10;NG6fRwqQwnsXx7NHvDxEiS5w68sihCKGCIh8733ZMKeCent3D89JcQ0Egrprp+opkMI3zGXjxh/L&#10;HDSDuBrD6igXDs8/waYNsVhzi1fXXyiABPO3p7iQUK2TcVhhOqtx2RqABSSoL/HjD843Ds64w2uu&#10;uektY6ci7pjNqH1tv2JJAArYcelTvL5rvGINN7RJ1PSH71d0KmLEmmrctzwNi7WgkRxiJo2h5RoT&#10;NT/e/NLdem9abiVw9/YYUQhsQCAnP94c+unDsYzFWzz0jc++5Tc8xQv6xnJBiacGrehlII1hyL/6&#10;UZ0ZGUgfICI7Dm9BATtwi4cly8ACjNQXfYHcBHEas28MNd6ZFWHfELIZtS7LQAGhi1ODZlab9wXM&#10;Rxye4lwLr8wH/vpjQ7TiND637/1S2KAlCvC7Y9xq8cNoqIWpqC8b5lQwSR3LYUWnKnY3jvL5tr+y&#10;8LwGy7PLbvH6UWORF/aN0Sa0wSEOp3BORVTRBZDGUJvnHjYAGWFXcObcKNsKzctsCgCBe61YC5xB&#10;AVuRxmF/0Af1tS0WVYFhh6mgWMHy/Y9lrwAovrZv7LrG3+IW7+ZHd+clAJY4WmHf+Gnn0xhLEUJo&#10;jPBnLVqeLHyK54MKFmA+tr9iUcAvo5nG6FRAjWP5LT4nV0wNAgUR7VRghZhlcX1jjHyh5XGLh/MT&#10;GUiMj9arOI2BgGNhNWYaQ4Zvgg3Fp5vokADtGo9UAAE1u26qnsBvGwbc4IzXq3NEevBCN02b92ft&#10;2TcMZOASf9m0eaZxWI1hQtzBWpHGw2jd1fQNq3H3StwEqMZxE4DCW/pmet1fAbAgjUOhM1H2vmyZ&#10;bwzvPIKXFm8q0zhGwLt/cz3XFTKWx439Ld47r4CdCm8U2oRp7I36IzZ7hPjneNUgsCDBtqudAO7G&#10;WpDGsRZgUF9WvKU0rsZey+tfy04FXp6A2NCpOPorWHxez1bjp5vf00eqcZ5/V+Dm6LrGN7tw1SAY&#10;OZfGRb6CfE+/mpAd+8DsJ51T2YJ4mjZT+uq2k9FpEUgJVvYT0FRpgnKsgFC0Mp/06lYOZVAZZVdB&#10;ZCCNvVCWRWm1cizDitvk9MIJJb35/eY33XRpnEz13onap5u/N//ov06ynEAQ3hltS8kU/fPb77qc&#10;31ynorAXYDuojBaqlvJVIB6BzLd4yU/93Nw+NPD45dmtIG7tz1H+drCT/3Jo+jyeHctO/ndwu3MU&#10;j6dypMCzz0eV1HxUTYd65mUIhbLKSblPLnx6uRd8B2pqC+KMCGnhrCIaeLwXqvYDxDMxvUd9THYY&#10;PN6+el+kV0BAvjyWIxVERi/0LJr6T9Krfpc/x3fKqLRl8/g57SRE0uKlPtyJ2gf7J/BMo5ziWv48&#10;nkSTHqp/Ph2TKINn/7sGNSuSrcawftc/j9JSmTjDs/997o7Ln5RDzXefZY+3H1VGY1kSKnvT58tj&#10;+92VZoxUoLSgsuKUJgUwHvEPqME5PlM4CqzuVPwYawmvsgt2VPBDCKTY0qnwlsGXqyzTDVPj9o9t&#10;B8L7cuu7Liu0XDSn4kQFvtxDA0yIjXrWTwMWiP0wimEaexkrhsKgdgPCTUKZoYjTGJ0KdMzc88i5&#10;vrGXuv69eBMcvTMxC9wNWaZlQSvEUV5+iucOHtywtMjzaYyZwNAYG/XshbuTZIAhwyiGaewN25LG&#10;oEC9BgI3Xxws8vdakAG1HvOW1ThMY5w9oJj5scu3SGNPEQ/rMUKLT/H8gBsVxLd40Bg79qldlyjB&#10;BbFYm8bPr5LGK+7D+3nAMxTIJ0Y5uuZ5HeLe57JTAaWArz73emeqx+VpzFOhbA08YsWDT8hYforn&#10;no3MpDGqsfcDftEGT/LgppvOCAljEabxj3QmfIrHQRaUViBOvukhI/71BxDeMp6SV1k1CHo3PF9D&#10;CkZaPs1UY59loLhkhts7KohnuIEFuYDw3aJzvCE4URofPoElRsCZmAWTdlDA44maQHhD2DC/XWO+&#10;MVrqfPi+7BbYEMOZCHVweAFnYBhkLFZj9zD68BMUbHiKx1zwiGe3eTFKAyT6isKBNHYsaya0e6FU&#10;C+9mIu7SGBTf+at73FNxlr1cUY1RPZjGYUDEfz81rGwNQhlkcQE5rBAKiof/Ljtz4G7xDgxw/BQP&#10;JoACAX72zEcr9IMJFqTx7SvGIs5JsCAgQEg1/rnsZoCl6BvHap2QwxtQbJmoCSEziP6cXHFeQwZY&#10;HGImy2Khl8xwm/lh2VUG3DxCOjqugm2IVpDGP7ymUMjwHd1t1fjUn5OgiG/xoNaRzBQwpDFsj8eN&#10;wSKJ7mYfer1b5lT0iMeZLItlXLBOxctV1dhrgMa4lURt3zlm+kAGEEHfWO5VQjuIiNXOyejPSTQS&#10;OhWgiMaNZ1r+KlODvNQn/ys5FHCmcRwh58uLFdUYiAsefxzeUAF/i+fNhhuxY/94ltbbaQCux4ig&#10;Gov8SwM8dzrFGScyel9AET/+AKIf0ZVggWLFwrBh00GqyPitdyaO4aUIkY8sAwvCfkGnQhSAHbd4&#10;OD9hU+y63ln20YpjAaHLaTy3dsiKaMUsoBAZ/W8NwMI09kGF0B4jN3igYDX2zqzoG8N/dabsJuB5&#10;DQRHIMvWoFc7l2VAQMYl1XiG/ZvMN1a1F6Yx47mcxnMrORHhbafpcSOJjHPXOYaMuG/MUtA7M6M2&#10;XqeCjz88xWyS9t29sC2JmBM6gf6yLGZBUi1W427cWF+4SiNRjb1KsAADFulUuAF9T8EAQ02Qxk83&#10;8aILWxCzTdCdk2yCsFOxXAqe5lqeaeyFbHr84VZvnE30HmJE1w565YJa+B+mcb9wbLvy7Ku3Z65N&#10;S4THeATXyOW6un89nV/8WvYTuEWTZxa4BcXe62kX/N0ddUVcz+LBrzs8A84b+eqX4hU4H9ulhe8Z&#10;gLKtAF8AXcgOxx3bAYC4QwkoZhASxF8bRlCsSYiyNWjbUhpGnPGmAYHm3/217Cjs3LqxXadCz8Kd&#10;TmJuaXR94w6jp1KLyJfdCSNf7uTvhBBMmp3dfH+m69C9mhB5yvf0VUjS3OsWNVEU0Gqs1hq0q/em&#10;B8Rcebf/mtY37hHOOV29t0OUStKghOKpm1KVLwItxePfm2/66VtBPrA0qylwkG6wlqeOQH+40yKy&#10;kAakU9EdT0Htv4tUJZw+Sa2GzlB+Dry6awfTR1lajNfSxzBJB4VHSAHP2gwePqm9A2Aa590JgFAb&#10;OvDfVwhJg4CqrkJ8uUvR6mCxU5FuuiA0RoSmz3eWu8maYIn7xkB0ASkt3wPXN97QqfCIRNF190IW&#10;2r5I8Ys6gy4DWBDl224FTgdtGv+s9ykrAux7nLAJPEjB9Gvt5l3OM35AKgxZTmP9E0cLQrdStGmM&#10;JkAax4bBGdhxjccfkJpaqnvrD/TGiEUt6d3UMQsQq1+2m2af4K7oKk/xPEuqxt2vJhZdTwBEnMYQ&#10;ukFLjEg52U4Mg5b4Fg9C20xPP/AGxZaH0WFAckVfTGPIiM/J9rxOsiEUCAhd/RRvoMCnMWIBq2Mr&#10;8/zQNlpxLCB0KY3z3Mk4OKBYbIIE85b+0DiDkKEaQyjsaKOcThEY9mlDGofuZrVtw3iWLU/xWsQg&#10;y8rWADIWx43bAbekgA0dVmO0CY3yUvMSME20cG4w4rBsKY3TLPO41a6HaCdQ44rGxx9lawCWNobz&#10;Lb/i1x9+3Hjmxx5lW6GkcbOyy7y7LcRRbih+Ss7A3Vjo8lO86T4hdY3JHqcxTIgdy/ND22dfEDJf&#10;9FpAGjcsKVhstbAZV/gPiiy0SWNYyls8LxSloKvG+gemx6vNs2/sbQdLtv1t8zTHs/weB3VeaIZ8&#10;hmxoh8XFr5pqnCdmU16YxmAhxrM8JLX3S00fyliuxvqHjQShcTxROAaVRF9jVAAykMZxNWqE5LWP&#10;8Pw6/vUHn+LFGZdlNA0DZ8ACZ8DSnKRZcuw/EGvnVGQF9Atp7K1EbECBfCpqm2jFfiA4C2l8n8rJ&#10;oNa04BEr+iFwNyOa1zNARvzSBAhtDBm0PEcqvN4tt3hZxuTLioDgSgKKRsbAGWiB0JVprA88BcDO&#10;NPYhhwnEeMf0YbTARdFCSy+kcfkBJmQsBTjDBoqCmJwBRXyLh3ZthAwahi/b9XrjyYkMapbRjIXC&#10;ma9ClLE8qI2jvHJqUHmSDva4U7FUSQp4lmJTsxgl9MaIhb5xSSnYES9FGDc0EMWwKY1ZSXwawxcI&#10;nUj+PmiYDRM144YpMqaxUDwl+Lr5xuUnhXGnAgFZOTWoTPpnu4adCpiAaCHA5SeA0zvWQcHbM6gJ&#10;03hFiQcCLEAgSYvaqXMMobzFK1sDICbM92vTGEJWDLiNENYwK0IWI3zDDNVOgCgv3uJN1bgoAPtd&#10;uE4FTIitrFeIcbQYccA4jfOozpoAx2UBdoyETp1jsCCNcY7SW1Mzann8MprV2Ktd4UyhGDcMbQcC&#10;LNPtaZG7gqVsDdb1jZ+VxZXAHk+bZxMA4xEPRe0ULbD0nu5fvi5Zuxcoe3kzgbEc/pw2aNcVbRLY&#10;ITB0zpwBCzoVo4regKkZtXxcjbf3jW8OP+UtKdipgDPjsNffw4NiGFSDdWlcl9Wigss7FbTBk1Sb&#10;rHMcZNw7oTtmU/+U/iogjY2lJlRoByi2ZH6lsDQGC6pxrMUMqe9iwXVjS6ci1ltkvLGR45glRlii&#10;1xn5aBggEOV1nYraBogWOxVeJc7GuAtW15WbOsdg6WKxl3PpNq1i9u7N+/rQ5PI0fsItXmjpisJZ&#10;1drEMLCgGsdajKSe6aC4ytQg74zJGJ+TQMCZMUWVGgtFHvpqrMvJ3n55uL39Tv58uUtfH2//+JJ3&#10;dulb/QjsPt9Oa+QK1+PjuSHQz677JgS3u8fH/2j+Pd6eOoLb2893Kkr2DhV3Vl0ttCxPe038/fPb&#10;2+f7D5q/gr19n9Y3bqhuz7r07cPj4990+VxFneT/d82/h/PDY/NPaPySyOKcA0WIrOl/MkwiVz+Z&#10;QuDFMRmuQpWk+UgMO3gARYpp+78a8nBIGw2hwncP5fPl9vHutn4Tp/9DiNRdaVoNrfx5vL0TW5Is&#10;+4iQHpNZmk8OuzSMrsksH0VoqKq7yZCJXD/S2j2cUqbUf0IiFIny7qh/JViJ5T+S2cn0jGjho3rd&#10;wt0XyVBxVv7p15LMBepIhZXF+FwDBuUpPtmmi0AtGMssWnifW/V9+0PaDKuxrbQQ2jEurQbwf8xS&#10;YwgKLN8DoYyyOVO2EBp3KjCngmqG7tprU0DxFQhbOwAUcTs8LM03rmlsnVSwjwNcgRQwypPY2VRv&#10;7zG+1ndMjtKnepceaeibOt/laIzTuGxXtJpHbJmGYRRVL67/uLrHWqoh74ZCmcbemRWdCiCqIVbX&#10;4hiupzjUVNwg9HbN4lfjlufCsD7kaAIIQa/Nlo6ziWHDeGbY30jHQuGDnG8lf+M0hlAg4gG3CxBp&#10;RrgAKOKRCrBUjD1PA8WKWzw8/oCQcUt9kzQuW4YdOQQZq0YqFtIYIxVeAzTOCCnbCg81jYfRcreJ&#10;t/u9pML+Z2EI38RkA7hsNSCQT6HpCxF/UxSDJR6pAEu1fdwwnOHmLYvHjRcuPqOGoe1xCpasnd6w&#10;G7NA7ZqH0dMiZFBwleVWPGLqotcVm0MWeoo0LqKs5VfIiMN3iYyiGRRbHkYXveYMooxqjJzEDDdm&#10;7diZv2XNC4leIb60FJZp7gFYIBRhXzNtflrLHCZwuRWvASbETT+tR1sHxONoQWiYxqzGFOq8W8Gy&#10;QFE0w1JU4/iiWtS8tFd+gGJD33hFTk4y8lsaULS+YilCaxhSxAFZ/C1eyadJAeTFjz9wasVp3Cxy&#10;X1SvjsUEg05FHl9OENqxInxggdCJpfwOABTxw2hoKekz/UgZFPwtnifhGm6egmftZPvgnLxKGsf+&#10;A7Hmt3gLCq7RN0a0mnG/URojF0AxSOO/5eE4BbBsQCDRQTGFrNzeI4bfhdUYiOL/1DBQy4maPmRx&#10;33gJUYYtQQFD1lKcppdJxZ0KBGTFLV6z3BHvedA39lbC6qXgZHho0jj/7gss3jEWDqRxlnHQd2lm&#10;gFDIQLQQTyCWLM1xZBP4fIq7k1lNs7ol1LJv7IXEr7BZQpQ7ZVgWywBLjlDzFh5QDFgaWFxtPveN&#10;m8XnIC+eXzKqJBMgwFPfuE5tjWMBikE1nlqemQ8ZPlpkAWIp8/PTHDTBhpGKTNL8pAQsz1GNvd54&#10;3BjutoisG87AkLUUky8rZOBEX9GpaBQgnhyp8DbABAgBS3vbmZWHLEAM0vjfmvcgwhnIAAIscb1u&#10;ZOQJVhCKahy3fHa3Wfkdhq24xQv7xpTaIHLDgAW2AzEI+1KWQQsQKwbcGgWwKR6pgMbF4CRon4mn&#10;6ebM2jg482l80Od8BTZECyxxxjWI52ncBZmPasyuW9lOkDBNw0Doijf4h9WYehtEfpoDCsiIe0jJ&#10;9nZddgiNz424b9wuFQIT4jRGgDFIA5ZyZ5kgjybG0QLFII3TbgbICGe4seYDsViek3Y2QdipACIZ&#10;0q4MB6GcNu9JVjz+8HpbRHqasyIgMSIZ1q4MB2fAgnMjfhNT2/JopPgWDzbF0Wqr8Zek/qIAZ9iQ&#10;xkDAdpwsi1mboEWktkITxH1jaEmGLC7kseGX0RQCd1vEbMNcKCNBCshiw8R5HfeNWwWQF9/iQWPs&#10;2EOTxkk9szZOsNk0zovGFABL+JZSssQBbhE/qXpQoBrHWhJJ2zBI9BVzKr5FGnPceGWEFtM4Nsz3&#10;jXUlZoOP8v/dr6ddRcqO7k6f3X05UkFolWkC5SCmAZUuUA5msG9y4PDmrAsvf8xkFfRrosufe13K&#10;OR/ZqdWn824viCIlg5px/MXYhLK3S5A9w/nj7iR/K4Mcvs8aDHRN7rKbIX/L3AXq96Txlf6pmAo5&#10;vtPnRLs8JEOOSU7mOInHmbiACC17BT7el50C/vj5BIoUsgY+Zqak8Xx69YM0zNnxOCugRu3uaFJY&#10;JDCvxAEDF4B73/qSD+VQBUGWPYGdy3Jd/Kq9dM2cnugb+zMHLMCg1j5rrxA/6nkanp/scM9W4/ac&#10;j4XGls4EpGwNumqk+kGxYcBNDXm3eGX5za9vDKmPYdOhknb+pxtWsGxEdA0TBxUy2n4oQJ8KBwrC&#10;vjEud8w4z9J1KtILS2dd7wCIuTSefhWlAJYwfPHdaXAN1d9iQm3cqQBCDekWgAbFiofRYaeCZ23v&#10;TEihAMtmKbqGQQzjjsniSIU+/ghaPhypAAsd84iuGicDIGQ2Fh3MpXH78oIZFgi9996BBScpKLom&#10;0PcMoU3iORUQqpiuYXDfyIVhvXdQuyIgHUIfiy1TKMRChULjMgGCGgvtU8aB3OL171mEvHjADRqJ&#10;8c3WDrhJtN7M6PUs6zoVnS+8TYyjBQTSBxS9ULEAFCtGKuauecsNw3Fj7+6W1zt2FJoacQxX5eT3&#10;bc91RVCBWB6peHZz6PpYYGcaeyvBQoxn6X+trT/UgesxIkzj2I4tiKBdD59mmiDsVKBdheQwzXES&#10;gNrn/1V2KuD6j05F3GVyMlY1TChUbe8bJpaBgESPP4KWBwIYnI3k8WY3cyoUDjMBjsM3k8b19xcF&#10;wIJciN0FC9ztKeSGFSxxpwKWSkCChmHf2JNs6Rv3MsQE6AVLXI0F0TsD/+OALFbj57ftMukCYL/G&#10;O6MRrQefxvQDUoGYSePupmjNuRGH7+KIz7xsP+5UQKg6U/YyQOiWNIYQj/DV+C8wdcuqQR/zaNQE&#10;cdhxS+ZSpodPt993L2ynoxseRlOIt7LvG+uvycESezqXxmWvQGgHF78mRdkaQKhDbKrGjOHpMUrj&#10;DVODvJDoRJcbMy90xbR5CD13b/gRAAUQODceF9P4wSlAgJHGKK1z/ToHnqWsb2ww84L62FOmsbuy&#10;xHYgfXiVRUAg1FEc3oACaYyQgeVp10zPVYAd/xOdirlzMkZAKOrLBhnLfeMHpwDs8S0eWHCOs1Ph&#10;bJqJlmdhxJnG7spCyzYgkHFRE/zyChQbpgaVd0lNAIo4jVdMm/dSfZQPD55iy8Poc543MwEoYqHL&#10;EzVfTr9cSwB5HDf2GqAxTmN3i3dzOMWOAYE09i3PVovXcNtgh0fUH3tPgGoMtUDAGXQ7NvykdIVe&#10;Z/uLV17olt/i3XcPigXgTGRHVI1fNe+OUoC8uFMBjRTiWfyp9bJ7v6sCiy8QSOPujbcCK2TEauFL&#10;WJ4PaKS4bwzEk60+VQAUqMawfUunwiPQMCtsBwvqS3yJ68L+fP9iuRrned4NwIRrjFRAKh6QM43j&#10;4CCNu9eeCmx5/AGK5QAreJbXv5Ydg7ga41az/L5+Ahi2Ytq8b7oV57WXgYbZMlKBNKYd3v/Ojue6&#10;qLUtszMDjz5aCHD8MBoNDQqEz41UzJ30kAHL4NaxLD5lABaGr2wNNiCgxcd0RTVGKkAIOxWoxt6Q&#10;uFMRn+i+O7CpU/HCF0uEbNmOksYKkJ2gn4MggGixGntJkMyM81ZiLNtfQiPHFJjGZWsAFiDiSgI7&#10;4ibwjcY0jg27/1B2KkBL/JZSrhrkKVievXcnBDUOCIQe/WQ8ulu2Bp3QJo0V0s/UXrTwoWwN9mVr&#10;8LpsJ/AkMQVIDoeyY/CnsjWIDQFFKON9LOMaFPtj2anwwfPEMj74CIEiFgKCTc6UrUEo4z0o/lm2&#10;BpfaUfK3wtFW0SpQ3kQwgbvjk2pcthN0T8oEcHpSiD/7OHkUJ30oA9WYFd1bShmxFlDAXWjxffSb&#10;XdipgJZmzYUMoHiO+cbekM/oVMQBAcXRC7k8IKzoF4a9rcY+gxVevvL5BHlMY08CFjrmSfyAm0TL&#10;+x7KYBrj6hZf7qAFLLEdlOHTGKsGxTJwswCW+EdMUEshMaJZKiNDHBCPQP+aLMstVdO4fyA0weGN&#10;zyfIYxp7P8ASGCXA0RNUsDA4TOOYBYaFlm5i8b6sGKko2wqvMfgMlnjcGIvcr0hBuhs2TOgMB9Kp&#10;pWwNOoSm8f3CavOHutq8QawAVuI26QkavRBOV9oQLZfG7/n0LPyZzwp3cRpzUMHD2XdvkMYMWdlW&#10;OODmCykZD7gxjREQuIsI9fPdBUARPsuIh6F4fiGFHsYrat4emzR+Iykvmw/7vcYnf3n1l9vm8cfL&#10;hHy6Ty9GKhSvX/R+pdySQxrBRPH8Z4kDSF5nbvkrovZ3HyRa7QmV8dKzl8vI8S7JrDLEvuJQRhsc&#10;Pk1a/m7i9e/O7vqN4n/pHzmsXZlE9bz8emCSoaxv9/rKnCpHzBSoFIJMafKipSirBiVZWkNkI17o&#10;S+YKxZv0wrlGhrqdj0lMxJwPO91v5krtf5OEzBTHNOC0TxTNgJt+LRQSHRG4zyGrA25yKF+PFZut&#10;uv1L527hzn/li3RmT2/yq9t2+S2p74xC5MsXQf7ljWIsJ+WQkogFTUDeiEeHHzJF7hrc3PwpjzVk&#10;il/fprOxt0MOTmE5vE9uLPwW7/Bzk8bC8v7nNGNX9pR/r331fXMCC1LfI/Ppx3z05vbDjTTbsT21&#10;svEa6/QRaRKRl9ZsAqf9/xFOPbZPP/uQvedyXpzbH6EkIek1CemT1xbMMt5KP0sPC5RNhXZ6kRyS&#10;nCvib2+QxtnM/F8+IvRX8V6PVIpTJRH3PkikZe82cdTCUQ7LH5GuZ1b+on9KGsu+hEsjlj/yXxok&#10;UdSWF1nTsX+WL9Ik7/+wNH6xF/czhZ5Gsvc6G2mdil/zUX0369v8SomX8k/A0jhvbv69EL5/qxFJ&#10;w1bFXUW+uEkL+qeP3GDK35Rg5zR+qG1xfKPIQiEnl/xNCqZK+u5480Is+FAJxRPZaRvmxfubU/Yi&#10;U8gR3WmC+lIrwft0MooFR22VRMHbKYPDzT+6g+9eJ5bXp7SR/9KWUzVOVzE98EHTYqJo0nhf0elQ&#10;2cj/ieT2peKe6zWjED/d7P/Pm9r0GRQvasS202s9Q9PXLEP3y/BKRle4a6J195e0SeL17LfbXms1&#10;PZTceZ5e8CT/i5ZC8SmZqf+lzctekVOuoUqYD+Rm0f/5QiaW2nC8HM1eGEVq+eY6rMi08yc58kau&#10;bX+SKiiXpurMhw9/r8qU7ud3Ny8/pDv/Wo2ff19kP/tTopDovP6Qrgq1L5Pl3zy+kB0pPVlnRmYt&#10;ZZajovY3b9R2o5DOjTbMh1xKMtMLjYOeoK0MBfmukqR46RH5nyjaWbjy/af/mw/lb0VGCYh8SQZ+&#10;OEqvs6dYmFPh0lgZlOfd+ypCoH+9o172UsM9r6ns+jUJJVeD083p+/q19VRAcHqFkAbVo6XjdG7S&#10;+Plx/0FORz36exEgkOn0+8t8xzodUji8nbQcb0VAJuj7Zfal8soVR0dwTFTTJVVc7vvo3jSCP7mr&#10;F1W5aExpXGB381teD7Eyixc9hcnYy6nx/GDu1pemSSxK06dgKxzzqfAvC1PtG2fZ+aKvey/tWaZV&#10;43/+Uw8kwhQ7/ZaguLt/s1eKTPQ6J2kB6ULqWm77n7N8sfRlLiNGMZ2TFaWEeaPwsu0gpT+pS9JQ&#10;CJSw167LzR+3ORYTxXhOxeG1eyp8LCHp0njqGwsq65dzs0njLlEU9eGgNkgJqhTI9AdpNYmnHi23&#10;saebv6UKolAc0L+/FQECJeLyvzTUdEhhank5MglYTGNVJM62orrCof/lhNS9aYDdZLxV7nc3v82k&#10;cT0nX2YjRE9P0VVj7WHJphAqaM8uGyLfP6RkPOYuR3PHVdJYkIpXwpzoL+11z+2dZZIvn581dkqW&#10;oWiR8i49FkVLT08dbCl0xtVeovS2XlOSRV6GQEGVDkH9evhizZ/ceyd/8qdSCBQZgvggnRu5KWMa&#10;d5nagpgnafxezoB8EiiXbuWiMYmQND5UivREO+3/W0MhJvx7QlaU/n/9pjVD+IxCb6+epX5YOppb&#10;SSieNPkzUeZUErwBQQ+9sgZsQOqfnSzpfbxFTNOUPo0lyXZZwyTK2kRx+jo+yKlasrutwRVES53z&#10;nr2QROgpmjQuHTkjVNDfYmVTk3i9AtZrxltL0typyCG701sGlSF/pwcn7ZyKfSa8TRomQ0pQlbB6&#10;8bar1+qupnFLIZ3OlqKGLN2W6QExIBMmEO4a9iJF/Dy2FAI5qC9/lj+iRcH6cgXGnQpRMN3i/SNz&#10;ab9H9iYRTTU2mbUSZ0TTJhNabnomiinBFOQWr+DVrUKhTZ/3BDLnF0kw7VkWyNHSWlFYyiaDriw8&#10;aZFDf89VoyPq0/i9/JEek/wtRVDBKBT/MiePHp0oSqtpfUrw97lqnCqY7Eqbyp4Y0lMULYqwGye9&#10;ehUKYZGLeYEU7Nsb6SHrVWiSMY0bC+5LlqEJNlGU6TBvJY6p4qdD8l+SqEI2JN1xTx1aYSlnoYBQ&#10;SE9df7z+3u4X5PN6anVLY/2joSxhT9/T5aOj0D9SZyYKhSztsyH12WFPMexU6OhmO1IhkDepU5sr&#10;Z5vGH5RCsKcUWRsb6XM04eSQkLw1iiY5BCSNVZAelD9SagS01aZf7WjlkE2mqVDTx55HNsdSyzeG&#10;fG8CsvgKZkcVL/mhV6OMFHB9Y6XImwlftOihzJfyrNy7JVAKsWcaVCwbPZahjhvnY97dtPSROSPi&#10;tcuox+TPNAm0H3DLBLop0RFoB9zyjvwvVmWo7haK/PfYUmjIdMh0ohBE+VKgWqqo3/WQHjQKvbJ0&#10;aVy4i9MFejuES/JyyjCFhylTe9BgYcbk1FwFur5xAk8CFkL1YwxCMb39TwFSgWh89Gk8gtjU2NJY&#10;hlKUV5pkeJpSPMOyDH1425xPA4if4nFOhUfEcxHrOTmB9VkqBM7I/9CXFU03/IG/KsBTPGhkGnvX&#10;aQKC4xE8tVRvFy3IgGVtGv+opwAoYBkoPILtGrJQi14h9S7NIF5upROaWD0JWDDfGIa0feMMXshK&#10;d7ufHYMidwgaaCk+6ZgNtMQNA4rR44/0+iWkMTQCAZWkCIPDU0spulUm4AeEtmmcAo1YABF7t4Fl&#10;XkabxngYjZZvZeTfd3up0MI09rbzB/5xUGcpumnvoFhEpJ4ighrLgGH+8UdZb3Z3zCsX664uHZz/&#10;fdSVZQVz1u3HdOReaHRp2kqiK++edHndssCuCtBthrT+byWVfwl2u3aRXF2pt9Cc5F8G2d+9/TUz&#10;p+VtdcHbdkVcWwE3CVXyfbZANd69UtzH+91HMfdeuFSw0HxU4sY6ZddNWtV4p0sXC3H2OMO0qrIa&#10;kQ6kpX4bQxREa+GTA0Ke/jUgYXv1S7KsotNWdSvYbpKgZAKyyfKOPyTqHBndKslJl4BWS/R7+p9l&#10;KE+Fe/mitqf/eihtEmkBCUgOuVAo0cdMmaQk+Skmum3gJOFtApAIWhCZIkZwKkjlS0ylEZTofHdU&#10;YVmJWlLkJDvUVm0h9fZ0ksZLmCQ9ScwSKkx76tiU5emcf+7LIs6Cq/yIySPQJWcFwxkMRFON84v9&#10;YhYg4ioAlsVraIKEaKfsoRpDbSsjMaJvDMMw3xgsnBoEUyF13rL0mqECkLGISM5AywbEoG+c5zAg&#10;nygvTGP+HBJCvKf9UoQCuQna+6I4wZo0zp23ywKcwCP447TFjEsAxDkFpEnji9Y3fsqMngQs8Qw3&#10;nD00FVIRkHTWtpOOL5IxeD9RjlADpChbg8GA2yFNhYtHKpjGngQmALO2Grf3RZAKy9o0Tn+hFiz0&#10;rmwNgFhZfFvIw2nN7zfiatyoLfMxvFTYwWrspfIW7/KAlBguNczSiZ75UOjAsiQjw+DxR1aAfMJM&#10;2Lgawy9kLRB+8avqRxOtOOJTGpeF7mIWLLcSh48BKVsDILKM9DabDKjGyMkGkX1ByGAYBtxw1l4j&#10;jWvDTKJiGRPiKccAMQQLAoKGma/GL7OCLdXYawBL3NIPXm096adehdfC0jqlcQmyp0Aq0NQNLKsp&#10;pnPysmqc/qK0Qi1HKjwJOxUQgiiDIns3jVXwB/5gmRC5TzETIZ9UsdD5alxmqSONGeDLOxWMhUew&#10;U5Ep7qYKFjvWpHHerG2TBjzFdfrGeTOtf458gmFTNcrv6yUJWPj4w5OseNlujChCp3Ny5O4EE0Xh&#10;Qg7BGcgAxXw1Lgqu0amACbTBu85OhY8WUpA5aWlcfzPkDYlPp2GrTRB3KuB/ycm3dk7GaTxpqRHw&#10;UmFp/BRvy0jFKEL245wVy62YjPpcFl2GWAaCOluN3xcFWzoVngSex1Vw1Km4OegcpwTwA5ZNaVy2&#10;tL1sDTZQABEbVoXaOXnry+KCjMKEPhROp7hTgTSGUPbURgEpnVABsIydyW+dXoiQQRzU2Wqcxylm&#10;0hgKkMZIUpgwI6RsKyCNzWxr+lCGpXEZoaLrbCQgfJ1YU8DDK2RF2JqEmNwAOyyGtU8BqWD5Nrd4&#10;HmG9LGsYNPf4Bq7ygCLOWrDMp3HZbukbhwEeN2wFPiCvQixaiCfU1DS2XwyBAnbEIxVguaDVKlQZ&#10;93VCJKrxuF3Nf28IDNtyiwdT45BVivr7gws6FX+uFTxmidthrlNhv0BHGqMbE6cxNBLjEVA7RatW&#10;o9h1S+OyXRELyEA+haavMAw5ibI4FPp5eBrDOaQxTvR4DTdoIUXVqzOOFVaMVFQKGzkHRVwKgJir&#10;xhasFVODut/iKXgNYBk7VoG3eEZRTfMsw1u86U0JvqXjPjq1gCI+N0Ax+VLm/sarzVcZNuIIQ8DC&#10;auwNWdGpgDMeMdkxapix/8OGWRFDUMxU40+mIO4bY6JmHOA4OKzGRlFMcyNf/6wzqNNvcfJu2Vxy&#10;VxhHCyyxjAW15aqKq/tQqDUMLEMB+w1p7KXGacyzdtx06+/XCmJasmFD8UVQZ6rx9DuLDWkMEhgJ&#10;CkQL1XiiKI/v+0p6+HPN2pfTA5Kaxnkj4F1nI8XRAsWGJphYim3xgFuR8d5+XoQrCbRcpRrHCLOj&#10;jp7B9lEM6zDCktAKkAGKuTQu25k0hrxvUo2xdkYjtBjXGaIZm7O25K5C3m1mksGQb4JAXi80wSH/&#10;0D/uVBShC898EdPn/1l2KqBh+Aqb2Duvhg0TyyiIqWFgeywDQfWditPp5fF80vmr6a/OP23+pQmj&#10;0ydNP3WY9KcBldN+9I/7p9NlW9gJsgfRrDj5HH/S7x2HZOzp9sPztCdwd6t0+306dryXP6okGZJF&#10;1E+xbGf/0mTn5qPQfb/3ltI7tbP75wjkk/4r/PWYPWkP5mP5bwF1XjF32jDlo3Nz7Z/SpK37dF+S&#10;6ZOvOnF3kjD9cx8gWqiI9Ofwq8Zip/42kCQUwvzJpu6Of7Pj7dH08f/E3EQ6fXJbdlATJOElkQ+f&#10;c0IL4BaPpQWdCn/mxGMZYBmPG0v5z2dxx6KFN68EoIylIudNOefVhswie/kz44y34xoUv4OiQRz+&#10;pX/RqRgIbZcw9DFkNfYz3EDSr5SjAO8uQsw0jMLImfQ3wbeoxp2CLX1jrxIsxHjE7X+XnQrtHV02&#10;LyO0+O73uoJYTV6BNo3blh/Es4E4WkCEvlBoQ7FLHcp4hltmaXyBGhjG+cbekKs8/mjsyA+k45Al&#10;GW/ssd+moIIFaWxDswL/Mz8pxf3Kp/GAW7WvM2RK42mvpHHazbDUBBng3XwTtBBTLCKSffFIRbK0&#10;Ds0m8CRg2TJSgYaZN6SFhuJNugEFy/zNQrtoOmK4Iey4xWuDFY8bx7d40EghHoFORSc0Gdiz7E/7&#10;vNbIMe8lnPz/ZanlVyC87WxXIOAc/G8pDrroB9J40PJTZ49T7cASP8WL0zhGsGFWRqhtGGiBM7Fh&#10;/sFv99NzdCpwuWMa+wCjGVEFkRz/7dV2ZqfnnvSjbA00jZtb+xlD4oiDBWoRECDmm7GCRjv+EVOy&#10;o20YSIUWjFRA6oqRChiyGKGDluN1Mv6YVn25VEsCsODFtm1M4wE3Tg3yNoCFNngEqnFHcdJhKkiF&#10;6ymN826GODghBasxZFyI0OdycadCEW1njyFDTD+Fv8VDNYZ3MaI3VcMNCvivFMsNA2diob5v3ClA&#10;p4LVOHwwD4200iOeLfWNB9ECQtK4b/mYZcOPmICIWToKXckqfvyhLF3DxFGOf1LKafOzelvApban&#10;mNZIbGAO8bJzJr6iQS2E+r5xW+2v8hQPJsS3VlDbU+hPZuaC04OmcdnN4CmC0qIARGj6xQixcVWn&#10;ol1uX8CTrOgbe0PiagyWiEJsjDNOTO99AUssA4k+M6digm+SxhTiEfOrBk0gUQhlSBq7l7jOxbMH&#10;UHgEmxEy4krSU/x8XDFuLEnatzz0wrAVP2LyaikEhngZLiDSI4UMBEQoemfAMn+L2wIQczPcDOLH&#10;HxtGKuJqzPnGPcvhQKmIxT5qeSIgdK4JegBLbJijOKxI41MZYTZADOFLnMbxe5KJCGL47tWKoJ76&#10;hRjXqI1iGFTjFePGiIXXAI2xpzi1/LnRvvakAITudeHeFjxLdIUUgO1BMwqgkkCoo/j+j3jAbYfX&#10;knqpsHTDgBsCEhecFQ0Dy7r3uChsKL7Qstyp8E80+RMddCq8BpjApvcsD6jGTsjhZ8/CiO+7MRcB&#10;sCAWIWIDS9wEhxXzjae5sxlgCFjin5Su6FQgqB7h7Xh9hAwi/GtJoSUuBbhMXtapgMarVGNv5fhH&#10;TBX4Zkt4qi8i6SBUuwWBeMZaPMXBn28zMtxlmCSwA0/xkPmsxtAbI7xQvtKY/vuGAQUQaG0gvrZT&#10;cXnfOA7O4sPoBPYDuwrTWwQq7P2bLONoARG3CdTG5xcoXvl8AsW9b/k4ynGnAr9khdANAfn+38uO&#10;ASJ0DNM4jiHqNZb9awEjFZAXj1SABRQI30PUqZBYlK2Bl1HekdmAp1jRaldgWdEmh/72bYbiVf9y&#10;B4Ewykhj2M5OBUwNs5YB8b6saDoketxZhlp/AW8XjT1/1MVkde3Y8ukOKkwL/haC08dTu1hx4il7&#10;FRTTfxRO0/RSnfgr6Oaf4CZIi+C+ej0plY+ozQcLnHbHvYjuSKbd9FHVeaeC8JW9Atm+FlR2Yiqf&#10;08dyoIAivBSlnP5JTDtn9M8xOVw/uhJxYUwgRK8Uq0eLDBHSRT45lw4YZDoDJREtCV2EdMeVwhsu&#10;Orx7uuBzC6eP2tpZmH52p8OvzVf5ZLUNHH9Qp8sXhWx8CyfHImLLXgXVneXnTytCj5VkLoCrO04L&#10;VmN/ouCMjqtx/3JUBQiJOlhvD2E1jmvNVViAQAw/t9NJFXw1qr9za8BLhWGcb+xZMEBCIZeXZ+nG&#10;u4xwLE/9qwgVoAXVGGpRwHkBb2BFpyIcfIQJ8Z0En+J5iqfd4YeyW8Cpze+/6sAbFg8nrWhGxBOI&#10;WMbtby6NnR2/8L4pjvI1Bty2BGTXP2gGxeEXCIWMWC0oOCrQwDWe4qFd4/QZLQzbwM4NPjqhf6xI&#10;4xWIuJMGX0LnKOPx+Yv8o7wKjqJ9q3IFLxVCP2GGm2dZUY1jZ2YQ0xqLCfr2P60ZWQYCLDDs2eK4&#10;8YZOhSdBKsTVOJgapHB2kwzcpBU59k06FbEMIOI2uf37tJRfgn50/m8zzyyhBkIxyASWFePG0BuG&#10;7PfTzbO+wPQsh+cUGl/RoBaIy+ZUQEHcN0ZsaIN3jJ0KCBFEP5baCU2v4y77Bl5GfDoRATviJgAL&#10;hGpZ7Jq+P/PlEGQgZBAaP4ze8stor5b9EKFI844NOha9C4gD4rWQArXx2nMqYCVYaJRn4SCgF5JS&#10;sGv6Vmjqnl2jUwHb4wADEcvQNdy6QbfODj0lIRSmgmLLDDdYFkfI602LX3V3eS1FKtQwNRTKkIFl&#10;uRr7fIKCuG8MEyjEI7BOxbyn7VnflYWU39dI47i0bqjGeKCfOqnto7z2CX8axUDEIBVatqyo6dWs&#10;uOebbcvy6/UMLUXqO8UymLU+ZCwFF3UqwB7/+gNG8mLupT4gjaE3IQ72vvqukuTxKaQxbS9bAwQY&#10;ORmzbECkORXpTdAFGkvzZAqwxFH+H5rhNs/SFpiGIg8sQgYaJlYLlss6FVCwoVPBNPYsOHtGZaG5&#10;ek1CyyhsmMYUuuHXH/Aljjgo8pDBD1MeN1ryvR9Y4ihv6FRQjWdhyAb+N/ctE0UZioMM1NoNA0SX&#10;VWMU33ikAlaPXJ9gYUXNChnRzDUwijpueY1qvIEiZgGijHxNJWxqxjJ3BKZDCITG1XhDGoMCeV0X&#10;hp1WaDPb6yw9CN3QdYOli9WYaVy2BnGnAqdWHC10KnjzUWTYDzysxNuibRvS+Bq/xQOCIStbgzpR&#10;kwuK18d7aEYIQZQ3PP6IbV8xuFNk/G4FxmptxWwIWcxyYTUuW4P4Fg8aYyvjiZomI72bX6EgppUp&#10;wlu8UU+lgRiB9AECLMhJew5Rs7Y696o6w2rsY4iY8vGHJ0HfmAGJT2PorRSnes9aEM+tnwEWBAQx&#10;jCvQN09jsMSn9Iq+sTlWu5RZxo8HO+mRxqHaFRkXs4wtrQDENG2+9CsKRc3quSuaVwO136RvHCOm&#10;1eZvD/+Wtlnou4OtGAcZCEisFiyXdSrAvuHXH0hjJOnwhWITTCx/Tou2ZxmHw6d9nWtxjb5xHGDI&#10;ACKWYdVYHdASmSju6mL0AmCBGqi9ypyKOGQe0b40IZ+UCdHOMYYWCIVaxtCn3WI1XjFSEZ7SMDKO&#10;BfvG0NsiDroexe7mt8PhpzcfHofV2MdiWWgCILZEvGwNQNGksSSvXHzlIvB+KsUCUAvbIXRL39hT&#10;xBHilbU15KBO7G6e0tYgDkgcQ6j11TitFZund97rysNl/d1msww7kKQFZ1sAhSEKKQl06dwOJhLZ&#10;2x2OCi9255vbu+/vRMz5tN+DJc9mzn/0O4T67zBE4hEBLXWI+3tQNFJ3p3fH46/HV0edzGuEUMuF&#10;lhtIbF7J6fSxbA1A4oWyLT0i2yGC7DNR6JfXr7Rh/iaC1Jv6zwMxPTSRKMCmE5io3HmATkV8WoAE&#10;LDyDPQmqMYUAUeFOF/dTiPvGsVCUhWvIAEVbjRPEWlAn0YtfMd8Yjz9ivZ5ixRXtcqErEAjqrQ7w&#10;oYNbYMUtXtlO4DXw9iR07PI0Tq+uSS+vGadxJGMFYvkammDLXbbPJ9gBGRCCNMZIBQYtv/hWZ05C&#10;LwICvXGEwubfIuP2oezMAfrGYI9v8WBkfIvHkQpEC1Iriz3PD9N4SyUBIpaBJgDiu7AaAwEMhG6Y&#10;UxEHJL6Qtrd4GeKQxe6CBe4u3+L5IQOwX2VqkLeSi195Fj4PqYjxLd6GAHvEinoFRCiUa7jhpGUM&#10;vRAIXfEKm8tv8YaPoSaAId+EAhF6wAW8gbhvHM+pwNhIXI05CBh7CgTS2DdBXFqoNmaJOxWgQN8Y&#10;LExjbwgM2zBuzIB4U5nXHsFqDNtBAbWx/0BcNuAGjUhjOMZuB4R4BE8tuB5HK07jy4XGDb3CMFDg&#10;Xgu1BmqBgdCrPIwGAoZ4BNM4RiBCDJnPIdiB18W0EP+IKe4bo01gA/IpWopQAAgEJ+5UxAkWViOy&#10;xIYhZHEaw1JIhVr2jb0QvjM6tJ0UsbsxAu6CAv4DcdlTPCiIOxVsgtB13uLFjkEo0jiOOKYGgQII&#10;CIVhMct3Pp9iGRACCizTjRhuefwRx3ADS9wPixP9a5/i+TTGSQ8WRsuz4BaPtxZeKuvEt7jFI0sc&#10;YCDgS7wUIbQgwWDYlk5FHOXYOyA2RDm0g1e0r/yBf9ypwLkWO4YrxJbwXSONffrQDkQ8RkAGOhWx&#10;FpAgyivS2KulXiDY/mVrEMsAIo4QKKD2shluUIBXXaKlwUIbvJUPOLXC8G2oxivOjTjAqJMbWOKn&#10;eEBAKrR8k05FjKAhsB0UCFl83wzEZX1j2BSPG7MJwmjx1IKQ+Pz8Jp2KWEZsGCiQxtACFpBAS1yN&#10;eYu3wX+PuMrjD1DEQV2sxiiLUBBXYxSf+HYXHZ34HpqOxbd4MQJaYrUxCxDoVMRCQYKG/jYDbiHi&#10;Gw24la0BKC7rVKDcbxipiNMYd5YrYgEE0tgbsuXciBFxm+C8jp/iQQtMZd847lRs6Bt7xFU6FUDA&#10;f8QQLNfuVGwZqfAkWG6F0QplrOhUXI6gljhrY8Q1nuLBsG8yUsH238ACig1Zy1Lg0rif2hnO8wTC&#10;QTtrtgAnsXohMxRlZwLP4ih2p73XrOvmtkCh3tLTR2Ai2PkpyZyivDhXOEFMAdvnJuCWvQrOGV1H&#10;OgL4j7nSMThTZ+Ybwxnv/877csbkaackpbJU2PyZq8ZPT9Pn5uZf8r/FPD3tntrvYJFPTyE0+YQ1&#10;zM1DmjxqBErRflOEnp8dAif9PvnQwK77JjyQcSpHKtyc09+JQLR0CBXq4KQUE9D/UloMIdXY9gsG&#10;IROhHYb+a0ybr09Pvz1SiFfrKRhlIJSlRaj/HcIbliLUIlIMu0+KYYvoLU2I9ltW22GeUsqMYMVE&#10;zbI1QMOCgphkdgN890esFxeibzJSAS0bEFAbdyrAgpmroIinzXMpQgiJIxSzwJk4qLFasKRp8yPY&#10;cIuHvjFsYgXziHi5lbkq6OAaaRxToJOGCIXerhhwAwtI0K6ffN8Y/fq4b8xbgQ0IRAgUcYTgHfvG&#10;S9PmkcYwgWnsSaCRVnoWrqgZOwbLNtziQUs8Dh9nLSwFIq7GUAsMooxbPDQM1MYBYV6Hbbkihhsa&#10;Fyycot4AV9T0WQt5wMCEuJKuXFGzA1B8i5GKFYi4CYC4RjVGsvzPPIzektegQMji2gChl82pgMYN&#10;T/GYxl7qA2yK/QDFN+lUhKavoEAjIY1jtcDAdFZjzxI/jIbULVkL/0ERI+IoLz7+2DDDDSTQGLvO&#10;lybAD49ggJHGMQsmavpLNVlwMccMb7AAEadx3DFDgPD4A3qRxiuSNGwHehd3KkBBoWFQL3v8AQXx&#10;DDdoZHA8gtXYC2HEgYircdwEGyjiVgMLfhQHFggFCRKd1diTbKjGMWLLw2iohTNMu7I1+NqH0X5O&#10;BTSwCcJoQe0K1+FpWI1XBBjxhNrQF6qFUPzAPxYKEkSZD6O9IazGsXexZUBsYIlbChQPiz9iurxT&#10;gViABRQorRhwY/GNPd3QN4bQ0NIVDQ2hQOAH/jELnIFh8ZyK+BU28TVvRcMAAZYNMfzKNdygYEPf&#10;mCe9Z9lSjUERp3GMiJsAFKi1sRaOVPigQiiEIB7sG3uS/6FORRwQUGzI/OW+sX8UBAXoG+P8BEsc&#10;rdWrzTcARJjGrCThb/HiH1NtaQKkcdyukAotK1abj5/iQeoGRCz0GkG9rBojwDvMN/Zmww1gkE/8&#10;LR7MBgLDpHEax8EBCyg23NEBgYmaoGAMvRqwrJioiWoM20PEioaJEfAuDiooFqtxvGoQFgKDUWCh&#10;2R4Rrzbvw/fjPrfJXVnJTQBpDLUbAhwj4iYAIh5wYwy9ENSX3+JORViNr3LPF1PAuw0Ul1VjNFL8&#10;+AMa4+A8xH3jHrF/UdL41ZQRSGMfiy2VZEOrxU2ANI5ZoAYN8z/UN47dxQm2QWhM4dN4xSzUBu4x&#10;q5UzYSnQ8YAAiI+epV8k+HdJ2ue687R/vn9zkw7t904KJv5imjOnBmO+7YypjiSe+EsZwEAtKC6f&#10;+Hv2QugubCdF2VYAgceI0t5UNKWgeh5hcbOJYTpnZPff3bn0yU9/i08LkOD0jE+2FXMqPKJU4/3t&#10;zdtRpyK2HRSwPUZAaEyBshhrgamgwIUUeq/RN94SMrAgIHEMgbhsYViYgEsXbIBGdio8yYpORZaR&#10;FjXeSzGuaaywOo03BBgsoIivoWC5Rt8YLL9hpMKzoG/MXlZsiGf5PY5QrAUUQEDL8gw3n0/QyF9G&#10;ew1gAQYsOLUYYM9S0vi17qa9LdUYwQEijic6qaBAosdpzBh6qaCI13CL+8bx3UPcMCtiGCMgA1G+&#10;7BYPClCNES2YcJXHHx6haSwfyd3nozSO4wnDwBKaTgRkAPFNqnGcxnz70AZ3PcWKORUQGiNiocsD&#10;bnE1Dp/iQSOEsBrjChE6pmmsibvff8iIFdUYrQaKGIHSCktjLVtGKjwGdmxYbZ5q4EzYDv+vpgY9&#10;oPI1EKcxELASFKjGCDCXW/EUcUVfkcYbEHGCxU0ACqQxLplgQVRhR/zrj6vc4sUBQUsBARlxyID4&#10;ymnzO72/6sBbCavjNIZa1GtKRfjiNI5lbKDY0CaPl48HIWSg4OMPb8iKn5SGzsCOLTGEFpzGMcti&#10;3xj5RCPDTgU0xtFaMacCUiH0Gp2KWMuGRgICZXHDT8VAwR8xecuuUo03BCSWAYq4pS7rG6OSYE4F&#10;VMYXRBjFn5TG+QTHkMYbAgxEHM8YgVqDiZqMctlO4DEwbMNTPPbU4pBtoIhZYgQ7FRdVY0SL8429&#10;SrDE0VrRqYg9vUbf+BqNFJuONAZFHEO064r5xqjGXii7DN6QFZ2K2P8NMQTisjRGJWGnwtsAq5nG&#10;3qgNEzWZ6GEaswkwUROWgiUOMBAQGi9FCLXAoGF+wy2eN2TLSEXs/wYZMUWMuKxTQRPCNEabMI29&#10;VDyMXnHSA3GNW7wNORkLRcbFA26MoZcKLRyp+CZpvAEBofAOFHFALqvGULChUxEHh6MnYfow0ZHG&#10;kBFHPC6L10DE7/6IYwiWa9ziMahoOo/guHHY2qSIw46AfGWn4i4ctQFLHIsHpHHo+oY0JkscLZgO&#10;7+LSggsYqnFsGGyHFt7ieWe2VGMgvNCrPP5A2IGAjP9fe++W5Eau5H0mKUYaKVYpWarK7FGeqkVo&#10;EdrBrKAXcbahvdVTfw96GlNPXWTWEo9VSimzc2zcAUQwLgB+f5GQvv5s2hnMBIMgAL/C4bjEV3cq&#10;Fj/hId7SGjOmixxnOBWLG4uf8A22JItaFtZ4kWNR6CLLopalNZ6TbBk3ZqIihc4R4zNuLAgyt3yT&#10;1aDLNbr3KZEgs0T3gFnmN2brTZcZFneWZ/Muyjhs5utaF0ujFzcWMF9vvGzYYt3v/Mb94nDe5eLh&#10;OSxyHBcrgRctm2dYwP1yoe8c5ocGL5BZNn3+k+WxygtYZFgUOq/mfo7/8nzjWSFJmLOwOyys5Azm&#10;65WXsK3WEAALOSxswgKOmAVrWR9qS1gDMLotcghwWJjeGTDJ1seFjzEHZgzj0oAgu+OnlCrCEaVs&#10;fSB0hZayHGIhLKisdVzL78dFzzuHBoxpkmPXQO1aGBmBu8w7lsNrlMMSvEVCcfsEQmEhTMkWpLw+&#10;1FZiBxDY0SBHv0e2DO+Pi/HcDJhk60PtoOsA2FTGpQVBdojt1QpreYL2iVsqyCEWwmVI1ngxQp3C&#10;dnHyyQIaMKZJjg+MLhayJXooDWHOcBksh+sjql0Brlv4xkwoLGTFFp3JgLV8aOEbc1O5DLbG7w5k&#10;n7gd7CxyUxkXIQvmeL9Ca8y1fD4sFgPNgMsQ5BALqY9GHXaHxeMv5nBcBrWnsP0/xzcWrDEW0sY3&#10;ZtVFI8P2WlC7ArB9Oi7DyDOQemnIwpSUCAW1rFdCJ03IcK+AZaw2G99hWAO2T0wy840XS8dngE1l&#10;eghZMMcO4zKCJv2OcsgtFeTwngphQd0d2TwRutKI9HKCtMghBAixkC3WIjSEOdPA5TMrgyPwAqz/&#10;f+UbC5EKRnfFOQgZP8IgJUvw2MI3/j8nbixYY9S1b+QbY5YVubVKpAKlXfCBGjCmSQ42MlxIE3SZ&#10;M0K0A3MIAcICfED7xPIpEAoLYV1TOjaqRYlUMDtqtTxzQ7tPHyK88FsO6fPV1a1/mmZagjCLRyRb&#10;H2qLawIIjEmJMjRgjGCNV8tFKDPguLHAXJbDFWVhL/5NC/PEPhCrrkKQlCgC17LmoQAW0sLINIlU&#10;cI7rC6wxEYr7ExRPoRAu45F9Y6xF6LUu6mDvN//h/26HgzUclm5wsM2bOuHfs2+M5kmYTkCSMT1a&#10;+CSCNcZA6tXvOBQQWsqyjANi1lchUsFxYxwJMNkFgjRgruIbYyFbJKqgEN+o82GfrwDcbXH7lAA7&#10;ZeGYTwtS8pyl0H0yOyYGeL0IEffOcvqYB57Fw1n3qwdhFo+QYXq08Dje8Qo3rmXLK9y4pS2ibmgV&#10;lDUV1NTPTRjTIgfqZYshqWBkWDGZM0I4FC0VzE6FZe6lpc/LJfAnsO/CccpHX1pf+ONZUvYiHFfL&#10;JfATWNnLC6y8V15VSBT/rrAlnAEaGorIl2IEPpoJ3f0aDG26t7r6Pppej0ykW+nG5kX4nIdj2ADg&#10;PMu+HWW7DOvZF5P3xYzxAgJ5K+CUXyx4H4F/jzJibfU2L1GIb/u7Wi7vX0C9EgEZb2vIEcSp8G+5&#10;JWACQYIsqze8eNWLCBmqWRK96kBaJxLkYuZ6W2s57MtoZTydf1sJnqoDSIgzJrKw/NfK8ET6vPhn&#10;f1KGGhR452hYC5JNzsJbjlRgf9LGN06JMjQIsK+PLWbx6rVsr1avJr7xbfy/2SRnN4SWA8TPeXiP&#10;vTT7JMosHjGGaxHcJ2RdoxVu6BsjMgq6lIUFdXfEFW5I1O3qcuYqBOEykDEt1huz0yo0RMjBBMEy&#10;1quzIxW45otlS4i1IZKMo0AoHKoIQyZGl3NcrTOW9td+3i6ZYoMqzk3WG+MsHhJViMtwFuSuEjdG&#10;svPuNGEsi0FQRoZrUSIVhK7iAyHJBIJwDnLX/vrQYhZPmLREdDkeqpSREkW4ZE0F2SeOpCmEIgnm&#10;ORpBtjCkI6w35m6hwtJ+am40jTcY5lebKHA/JFPsEG4UgNdUoJ6sj7jeGBnDVG+h9E2s8RNe4Yba&#10;KHS1PIuHjNkdFg8jmgNb4wZaJ7CuAXPbxI2FgD4j04IgWMb5uz94/o+JrQTYqf9kCRa6LWyqtFWY&#10;uF6r5T83m9vd883mpX/YbJ7Z391m82q7fbXpH4+WDHGASkl/8c5obKkQqUDGCOaJY1ko4+/ZGrNX&#10;wLs/WJZZ1zgLM0bYi4dE3foTUOvAjGHuKswldJvsjBZWuCHvmP+Cb8xLSM6PVCChmNjC4hP2J7CM&#10;R6HbohzXLSIVTJAamFkeQbqZAbZPLFpCpIIZ08A8MVF3GJcRtEDY/YHMFcZoSHc2YIJvzCvcOG7M&#10;ngWzjnMwutLOaGgqm1qBu9xUtsbCkJStTAF4hZvQnwiDCKIl00kgNtayVvbiETKCva60I5nhBC/S&#10;3SUIO6OxHU84UoEKy+wXLBgSVdmLhw15gkMBgXWMLlKERUjwjbEhwtD9snFeBM4hOIsNllcLRoZt&#10;CBNEccZSogiXxI0bWGPM0UKCrduiLCjByoZ5lC1BxssMS1Z4gHR7CbwzWhAL3v3RpJu8XEIE35jR&#10;/R1liKWMa+EsrA88i8cjQWH3Rwu/lgmC7P+rRdxYMDKCV8DIYA4m2dc8NUhoX4NuSyC2QEpih3JO&#10;BTaEm1rpYJMRHsAjy1lg+8TtaLH7owljkP07XuHGDeFIBZchdD7oPjE93nCkAhvSZPfHRbIcQYgg&#10;Nlnhhj2LIoeXoyt0cefHjb+RNeaBCNaixI2J2MqaCq6FfXQkSH05hYOwFw9FSxgyoXwq297RgrWI&#10;VHAtnzFS0aClQhbWaOUMN6ple+Sd0SghwnizgX/9rxZxY8RFoDsX0sKiXxA3/jaRCrQczHThnAok&#10;pTBkYtkSgk84ZGJrLJw2j+1QzjemQpgxrElMkHd82jzXwuuNuQxBljELk0xYb4wkk5Z8UZYWtpaJ&#10;+i9B7YiobGqFhrCtFSw6EkSYnSoADyJa9BZcCFNSaQgRSjo16HKWstfawjdmsguRCiSZwBhuCBKk&#10;yalBHKngMgRZRpKxvgqRCiSZcmoQNkSQdszBRBUiFUxUgTEsh6y6nAMJcsF6Y9wrLBhBdp8aSHAL&#10;QgljCGbpRbN4CQTfGCOp3FIeujPJWNcE3qHH8b7FqUGf2TfGMpR9pZeTrMXmNCVujIaDcwgmDnMo&#10;s3jUkCYRM0W5U6IIXMbZayr+arKmAlnaROmZUFiLMIZglgoyjiQTfGMhUpESRRA6aaQ746IQhHIo&#10;cWNEd4udDw/MhcAMKgSTTDltnuRQiBuzUgnKfXlXa3J4eeejzOKxHLIJwRxMELPGuDEnD98oUtFA&#10;goVZPKylRSctMZ1ytPCNmR4t1lSwrikqTTma7P7gsTuXwcxldRTixsKpQVRIi7O62vgelENw+bgh&#10;LYyMoDINXL6LrDHZJ8EICv7E5RLcolto0UkLMs6xDCVu3GIvHlpj9DgVZxFVGnM02f3xO1pjwTxh&#10;DlZHtvlv2BojyZQ1FQ1MCxOEcwjWGBvSwsgoyn25kTG1q9pUP/f3uDpmwA/09G8Kl79er1av7f99&#10;+e3nhhbBsviRoJ7JkuWXnwo6/jx/+Ums1pSAR+7yl9dhTbHPOQiFhAKmvxxffopuwHd2f7j8yNh4&#10;UGq4MX972atwwmlMLl/exNVqs/GEf7J7fs3fnqmIq13+20DXIliO0IoixHJiNcWXt7aa4fjaMwQR&#10;6Ns2u+yVWmJXDkKWWlv9K+d9JYvniWyJ9eSuWEwVm3CK9vjG8hXkIzQl+xoI6lcW7EtkjBP1RLPl&#10;2+vwaopgX1kuYK43BNlrOV6XmRta6vn8KoB9HRtSuuwVGzK+ObusnlRcBjxHJJk1dfSj8eWtCNjE&#10;dP4Vtc5z2QeXhen/kEyaWXpZOyKyC/Bm1G352xa+MeZgp6TJ4m7MITz7Q5ij4w4WkWHf+BG9RaaH&#10;4hsTMoJvLMx8UCFK3BgbIuz+4JYic5nuzJjdiiMVJIfbFT7Bn5ER1hsjMhyXe8vL/JEzLY4mE8ZG&#10;Arooh8LxMAVg+ySwVJBgQoEpKRAKD6dV9uJxLYguD1WVSAWuqcBapPONQZXukR6COiLJlEgF1sLn&#10;6HBXy7UwMtw7CZEK1Bjhkfbc+bRYH8TmSXKCUqIEylKBBk1VOp+UKML51liZxUOGNSAUGzBByLHr&#10;4xVuj0LwCZvKXXALa8y1KHvxgLuPHFmU4nVQyI5XuDHZhd0fDfSVFYJrUYYCxN0tYis0RPAsUP25&#10;FmnyPCVKwC1topjC6AlzXGKNyVtkHJWd0YQC00lRJcqh7P5oIH2s0v9t1lSQsgm9k7JSgYjaZBYP&#10;n1KqdLXCMbqELteinG9M3FUO/GXVRRlS7HVKFEGZxaNCFJcPm4oH2TRR7vXhXyn1pSD4xkJ/woQi&#10;FBjHR8E3Jo5dc6/F0sdN5TJarKlgr1XopLGpgm8saAEVIkUqUqIIHKlQutrL0eXeSTlRk9BVdkZf&#10;zhhlRIokE6wxVsNxY+UgG1RdLOORibpenbn7QxhECMYHczCSggvGxEbTouzFu7wWQcYF3xh3f3A7&#10;hCcx8aAF6SFICNon4Qn+LCG83phJ1sSzwFqE9caILmOrmCfOgbLMjGkSqWDGcEMahMkf2b8+/9Qg&#10;7rYEDIRemojdJm5MDVEiFWhaOAcrfZNZPGSMsvuDSMZU5zLYPim+MdbCkVQmGdfCCsEd+hvBN6aG&#10;KM/FQ6Vi7rbwPQTfGC2pst6Ym4o5mHeCb3zuzmiBUAoGKBdYCNci9PRo0nly1wYigMyjYI2RIE3i&#10;xtiONivcLmcuK32buLFwhltKFOGA/pUgy1hLm2dG4+4PJhlzVzBPbXxjaIjg8glNbdA9sRn6unvx&#10;kGHcbSEZWIKVURVJX4NFBl4L5sCWsjXm9cb32FIlbkyFsMOh2DjKIZ2omRJFQGssxPx4tMsKocSN&#10;+bl4JEOfhVm8BqaFya5EKi7vfBgXRQ6Z/1gNo/s1fWOuvcV0p+CCCYSiHMLCR7Q+j2yv2YKxNWZv&#10;kbtxZb0xSTCPdgXrg7om+MZci7D7g1sqyCEpBOu8MotHjFFm8TALMobHikItgm+MwsxGRmpqShRB&#10;6Z6olkvixugbY+1KpILIwFRoMWV6zWMIYREMEwTLECIVaJ9Y6QVrjA42U11oCDJmJ/jGWIuw3phb&#10;KqBL/OduUvCN0eYr5xsjut8mh+IbE1GbxI3ZsxQiFViLWZmU+lLgc3TYJ1EIhf6EUAYTinIIvZag&#10;sA1yKL4xxo2xExQCWEh3FnGFMVSI4htjLXi+cZM1UBwn5e76TQPz1GQWT8hx+UhQOsONCpHkkJrK&#10;nGkhIZfEjYlQbFqkNRWQhWtRlJ4IpZxvjLUwulwGW2NcU/HI8inM4qFpYVwE+cTOWHlmNJJdWOGG&#10;vpEgh7ymAssQfGNsiDKLxxrDORAZNoJCpAK7hRbhUIEz3Oezd3p2pEJ4uDa3T4hUcNeHetJCcgSx&#10;YNPCTJ8YjjebzX633UztrxCp4Gd/IMmU0+aJd4KzKMSNSZWUzWlIdt79wWW0kEN2OJU1FUR3ZRaP&#10;0WVZFhzOlChCk1k8lkNhvQFL6uVG5oJIheAbsyuI7WMycC2C0UdVEmY70bQ8fhlLd8nwbjf78D8C&#10;W2PhDDck2ZMjz+KB9AlTI0r3RDIuRCqY7LgzWtFGlkN0T1ijP/DuD5RDJVLBGnO5TgkkU3xjkiHF&#10;5eOmoqQKvjHmADJnK0oAAKPFSURBVN/4cFwdCuBHcaZkFvzI15TMg2Wol2AQji8twn33237/6uaV&#10;/d2nWzkQaoGmBmxT6hIQ0LW2pA/b3VU4T/DVZmXCENEwR3kzypKFlbW01lgB2yNiO2npEr53lhj8&#10;tr+ptNUPba0Dss5AYAyXcnEOpaGv65mcHMDbo9VzkSA+fbV/5Xx5tf+PX9KtDPiZv1WIpz3Xm8pi&#10;9s/0vwTHw68oAOHc4CIc7UuWIUUj6vVYO+4hA1Ty0384Uwz+n1fP0q0BXKENj2iSDf66+msM9lk4&#10;elSIVFgNVlTpcigV8uxj13XPX3jXZ33K3R/26eNt+m4OHFo8RlRn9Q+X5BuzY8Njprm3YP7x5tWk&#10;Wx75xs6G5cuc0oDu+F7/8ssg0TTcW17+lUcqPJl7+WVQGt3dOmO6F09s+G/tv33un/4tfTcHIbjT&#10;M8Zey8te7z1SMb8fL3sFGBgT7y1fwgo3Zi7nYHT76E9o1vKyb8L5xrPb8QpfO5RI9vbGOfPzp6u1&#10;Zfjr9qkz5ukkh12pFIEx6HGy+p9amoHQEuF8Y2yqx40jZrlXAAHdy0dxxVp23zsrfj78dbU2D+z4&#10;0j91wUkeNRGAZ3e5fdLKx5QYgzf455Q+mThX/F9SegLCLB4R+1qIG19ey6COE9hsRpTmSAWP3Vn4&#10;hM4nO3Z3U/w8pU/a+MIY09+dAEeqcNitrHBDxgjPjGbmYg6mOzNGiBtnreD7zjiT0qdnRh+MMU9T&#10;egIsqULcGJHhHEKkAucvBCODZeSJOgHmf76WG+NBHydbH5PaPfpdzQ5H4G6LY21nranYWUufpbTB&#10;hAre4afkCJhQKFtKAAuREVR6LJ/94VMvN/8VEw7CLF6TU4OEWbyUOIFRf6TbE1zuRjJ3AsHjoBxN&#10;4sZPEF1BljEHdy3MGGHSMqP0fzPqn/qbiXm6Myu9FG1BUi/XKSuDNKbJemOshcsQIsuCy7fsfP5m&#10;tmyE4dgJ2hnPkIID8GoM7k8Ea7yQrf2k/VbGVMTdD0vJAQTZIryV9cbY03MXPJHgzebO/72YGGBl&#10;Fo+sMdPjnL145n29TMkAc/ab4KXUAN/GGrMc8u4PLoNzMDLMmHN2Rn83U4mtjYlH8Ghfz2N8giVF&#10;aRfsNZq4NtY4JcrA1lhQXaxmUcsvXfdHSkZYrybraI0xfQSAgAnF8slMn3H9van0TAwWIn67sMeC&#10;NSZiC9aYGcYSPJPPzmftvk8fIrA1vkL7xIx5widqzpCxTjL0HSdYCN96yRj0J9GA8UhAIPtn9I3b&#10;WGPKwmUouz+mhfw8GUk6LJ+LZ4yZEkDQGMGApUQRUOuEZbTCgANbKnU+DdCd1rL92H2Xkj0sFpba&#10;aHOmVQVg+8QYKHvxxihkevGc4BxmAih0W5RjrUwnELoCS9E8CZGKFnHjPoBVhknn88vHucpncfl8&#10;Cl4GQAl+RIUVfGMmuxCpaLBci60PM4Z94+m2wXVmRJIJpP416yjZtLCkCr4HGsG3QudDhQguH3NX&#10;QPfL5i883pqSJ5j5xg6WjWTTYX3EJzEhGZRu60Qok6zJUDhAfmOZCddplpy3tfKDdpRpLUQXBUfI&#10;IVhj4URNIvsXnm9sjnFKjSCLy8uuG7WOFRZZp+zFQ6Iqz8UjkjEurPT8NCdhFm8cussyJrsX70XX&#10;/ZCSBiwhgixjGWwE2ciwhHDPMvUsssDoKi7fqZbnuWh91srYiDI7Az4BYQs5E1votk48XYxzI+Sp&#10;8DCeUEKGsbK1OMONO1jhOAS2xmyfWPi+qPOx4VTOEhXocTMSLkHpycY1scYcqWBZZqJyFhahL4ob&#10;335cDiUNCosM/hjplyDLKKmCicMOTIgbC11cSpRBaKpgQlKiCKeWmmOctbB5tTMPBsvmkA5790Kk&#10;oi/EEBj13SMosdR6n17FmFDIDiVSwQxDuWClZ2ssPDMajaDgGw9CnhtyOZS0wIx3T0th/Ec5djgS&#10;4K5W8Y0v7zcEKWP/6o1ijVMtpgExMYPZLN4Ah1MckOVQIAhLOw4F1kdWO2qIYI15jM4E+QLf+O4m&#10;6744uvnpmsm4JQtsjQV2IBX6QkyF8/ahfA747bBChAnF1rjBgb9K94kka+Ebcy3CCreEzLbrXoTE&#10;AooCvBuEiyVE8I05boxk590fQr8hyDJlYRGS1huHWt4XR7jlcyqGOX6l88EcpFMsh8osHhbyjWbx&#10;BOVOClFyX9zKFIakhbjACfBETWHYrczihUIqran0WknrhYagWcjE1+fACsujO25pC9+YO3rlDLfQ&#10;1J/LkwwV09KzU2AMW2P0jRldPtVM8CwwByPDOi+cUxGbar5IaWtqZTvEd4kxwrCWDRhaY2a/Eqmg&#10;hihGBiWE0RV840D33b77e/y8BLPGhaVMz2Ayr0ncmAkVevpCmCVATYKT1gtKTzmEQCor7Lexxmyf&#10;WOkFaxzks9Zn18ahL6NwMbpoFiTfmND9nayx4lkg+xkZLkN9Ll4pSuFQ63tsqONtaNH5sPrzUOCD&#10;EKkgzgiMYYUQkNEk5O6mYlYrj2q3AWVKZYEHEQLDUE+cDG8+lgbDDlXB+aHrrAYmFCrsdYtIhUAQ&#10;zNHCN2bPR/ONH/e16d4qLocwMyHIOBFE2BnNtfAZbi0cPUaGWyqsN/ZCsmspeqieqGla/9JairLc&#10;QKc4Pqj4xthU1ikhi2CvBQl5rLov4PNVrTE/+0PoLdg3PhxtzFWrqc6Nv7kTxoMIVAPhSUxs41qo&#10;dBPfGIVPmMU7rmzMlT0WJEGd6v/yeHODDqzJemPhRE20k8JCKkSGW6rFjUsz3hHg4AZfjcTosqSy&#10;rUU5VJ79gYUckagCuoK9VoxM3RgrI/ACMKEUa4yEOqRBbRHACK7NlnNDmvjGyDBBPtE8sTXG3R/C&#10;sPuzcL7xi66rCjHRw5ww4fQH0hMhbszd5O84uS90pIJnQXTnlkrPxQvubRkoSt5137GkCuaJc6AR&#10;VGbxqBD2xYReULDXbO38kKaUzkMlUuFwKJ50a1/AmaD1Q1KP914AHyv6dL8PNX35qa5+Kqj/dL//&#10;O5zXewxnAleBkPUcRA/LUj0R1is5lmnm+KwOfr5xulGAgKyRt/yGc3YtB9VhWX7Zdy9qh8dWaomY&#10;rPb750QyP57WWlwBb4A3tvqmakKuCriAEO8OkMGhXgg108Baak1dMHT8Phx+2z/1fwWcXAxTcg7+&#10;I2fpbzf7bbpVBDyamtHhU5RLOJwgnhrsiBfA0a03xISsXoTniIo5IfT0HVjr6SIYXfed/bVUujOD&#10;QPuUnkDiixvkx8er5cvgjXVblsxeMYe5AiGdvaxg709CcvLFcHmGq5f7LqViS5aX+1ezW8MvInT7&#10;uGt3kmd89U0tXfZa39sYIibzr+BxWqJ0ef3uT8xuD1fIET2O8e3xFbIE3zh+yL0M/kq9tP0k/I23&#10;w994uddiHyvX1cMqolu+TLR8bBRKzL1CLfMf+RW+87czxlyF8Xezy74MhSy+GC77Uz/UzMtwv2b8&#10;o/EVXw+H9/Fj9rJXcGvH92aXvbClJ+5mXw6WIXwoX28c3ZB5YGz/3/9a+uq3m5/Cx3A3B58Pni17&#10;hbcz5saSfZ2Zq8dldnt8sU71RC2+YpjcUqXL25ritbNv4hVybG3gM9xZXn0Z43uzy3LEwUL8HBLx&#10;9ul/yBG+zl+W6beb6BlbOhSyhGu3MmcBn6jJQxWIYPkCqj0NALiWq/1NLb7pgMNM4dQgDoK79NWB&#10;QzccqeAz3HjYhbN4h25fWkDVAw/ur8w7TqkSYDS2yXpjfi5egwi3ICE82uW4cbevhikMhOfiffR+&#10;sgrC+iAkCKPbYtOVEg7FhjB3EZnge9ThmqdrCsB7hVkdaR7yWdehBCvxOhtUp2QBkB2CWDDDWIK5&#10;jBazeFwLWeOHm+62AWOO+8UxVjPAiJ5gjTk67e5THTiiy6aF6c5WAa1x170k9qMPdHX1K0U4FQOG&#10;fT6X0WS9MUq7ICGXL041imIZX3UWD9URuq07EwncPXnPLthhtOczD0hs6Xxjaoggn1gGW+N3aBcE&#10;n6Q+abnuugd0fQQtOBxpzycWovjG2JAtbj3kMti0MN2ZZGSNu+4Z1iI8wf+4AnMsPXEX9QENhGKN&#10;kajc+SjcRWTq7dh3z7eI7iXPjOb1xpdhcOsHsaFJV5R+9ebj+OiwJaAqXR8uP0xKsLUsFi0iFdzS&#10;eie98y0CWAiqSWgIzP838I2VJSS8F489CzRPAsmwDLDGN746jQwHjwQcXTDHLKmMDHsnwpoKNhCC&#10;NUYJudTRd2py5yP4fAVgQgn9SY2l27DOGI0tCl/wfD91Xc2cIrGFMYQQhxBYSsiwNebzjbkd9fXG&#10;4WgKZAyLeDDYxXMuAmCE4N3xU0oVgdF9gtaY+3w2T2yfuIy6Ne66710OQYYU39haWtsAq3CXkeHw&#10;D/vGjwfqWwSvoIFiPlar+d67NnbGvmakQugcK72FjYYdP7Rx7LU8ehnmaKePOUBCNdmL18KfaDKL&#10;h+2oxo33wZ3F09VYxAP/HycnHs8BSabEjRFdYfcHYSt44IwMi1B1L148jgYLUXxjb+nioSFjEMZ5&#10;SBDWB2W9MdlJxTfGLEJvXEH3aWQMliHsMSuA4Btj7RVK2mg4LITATomXkEdF+blmjlFylDUV2BC2&#10;tUwyxRqjb0w0rfrGaTs0NpUFOJLsocYYdGwUa4zo/s5rKhAZ1mi2k8Luj8rBDelsCixE8I0j2Wvb&#10;e5i7gj4QcwWXj42t4BtfZKkSVHL4/JcBD3zNNz7TGgs7o7Gnr7C0jyciT3nbUPKvawepYFOFMUST&#10;DhZJpkQqMG6M7aj4xv15gNiBsQAn3iVhzQIS5F2LJ/ijfRI8X6HzQQlhxlQiFS97xlAhwgq3SPY3&#10;lRNuBN+YcyC6im9MhUi+cUoUQchRlJBD2k3Mztj51vgDzmtdYp6GoBUSm/Wkz1J5pAnKhfDsD26I&#10;wnQiGVtj4bR5oZMuqeHQp7FpERgTCVLpJ7GQNpEKPG2eHT1mHSPDblz5tPkXPRGxkO0RfePU0qHM&#10;JTBR2dayHCq+MXGGJ894OFE+RX2AItnf9o/G4TLOtsbCgR4CBiVCnSZ00cPiybNBC8qBMGTpeoWd&#10;tGBrBflMiSII1hifhsFea9EaPzsxBrUAsR3KKJ8Fh0RVznBDn0SwxizLjC4iwyJU7Hz8PJaYwkK2&#10;3NJeqX4ommOWIUYGRUg6NYh6QWGMJlgqlKGS6j7e9I995r72a87icddXGkSMxq5on9gnGaY7jTAF&#10;/mPnuBZWuBFLpTWaKVGEFpEKNhyl9cam8ynFhTC2J7J/LK1zQ6IKvjETVbDGzDrBNyZkuKVF3/hm&#10;WJrCcWPBN+4taXGdG9tabIdAMmWFG9FM8I3ZTgr2umDtfNFhBI6pfs0Vbtj1lTR6F04ljsBKj3Q6&#10;MayP4CwAid1kFo9ZyqDM4l1ujR8K1ni0iwbtk4DtkMU4nqceElV59gc2hK2xoI2MLpMMDUcpbrw/&#10;PZQXm6rM4g1kPxmTKfCmqxYkk3zjlCiBYiCoDGHeoJCjf5qKAZdx9u4PJVKBXV+h2xovQUUJFlyw&#10;U9dXWliB4Q6esxTQrbHj1WbzYne32ezTZ4fvNwnSZwe2xsLOaKGTzlrjG1/PmgCVjR2OUZZtiTHE&#10;3V391CAH7iYFa4x2ssWAmA1Y4UlMo8i7jQShIcLO6BHZh6dLToEdPeY/M0bxjVEOhUELWypsah7d&#10;ceSdu4VLZvHQGgsY5KgweXABSzAr/ShLYeSF7BAiOkzsis3fb+ImhtvNyd5dbV6lxAiEuDHP4mFL&#10;n2S3Co+jiOwtsIiPs5wC0hPApiqRCmyIYo2pDEEO0T6xzuc7n8lsG3Yc6nrjCIV+kmWIOzAkqhI3&#10;xs5HiVSwpWJ0c8y1Md/JbihO0NeLVAjdZ45QU4PJEox0mpTRdX7e4BxQLoTdH8jScKImwPPNaaLx&#10;l83tXy83s4CqEDfGWTxp4WNKjWA6w47oCuZp7PnmV7zgoOUbRSq4DIG56Oizzc+eNr/uulGXhIXI&#10;640jxK0Lc2AZYmSYZE0iFdhSpak4As9Wsx+vG2B0IVKxXj+E1/ptfD95O/z7fNj6F/4uXIeV/9Sy&#10;l6718fWf8x+t7266UKrlsP9WyPTr2bX+c7V6mN1bXLEhEY77m6Ol/1+7/9Zueivs8hyn/PPLYHvY&#10;emJ8d3qFWiw1LniePhZyBEzt09Vus3lxtbOUXW/M8HrYYvfKXORHu+E3X/682XgiZslfDwEZLzl/&#10;RXpkmnFKr7dOo5D/9N7uu3tLxSzrh9UB6G6MCQWWr4fDwUryhL9Mcq+nzTEITa1cVsbK/sdfLf+H&#10;TMfVnzGRvwxWq0+eN99aK+dtYm756tlfvQzdxb3JNcL2sxPA9Gz8x7Xu6HLoDT1lMMr9/Cb9zl6H&#10;wLvwKXPZe1XNYFfUupjHYN99b8nQALsRmeM5hvzZK+awX5SvMckcHcdm9DZ8Px9WPWb5y2Vodmt8&#10;eQYT1OnN5XVY/Wl/51owSpsM5b8IaYM/g7j7K2AWLqPc/jsTaW+E/yFLZWp3b4nxrXh5XXZFk5wH&#10;YRaP/YmM5zPbKIuF8IBo6mBlh8ToggmnBjG6UMvtZpM9ae6nzchrbOEbc0tzvvFN93NKBcBBC9LU&#10;HayUcHjyMfP8Q+Su4BuzhAg7o1mWMQdnYZLlZvFmjyTFGIIQqZi2NG2LnQA3tQXJmvjG6PgKDWEZ&#10;yhBkNqrgMtZHjIcWQIgbc6RiSYX5gBULEfbiTcfMub0GyA4hbnwWuif4bfPqnVWTPhms71JM5UVz&#10;a4yalFlvPCcbqiML34wgf/+4ZIwwi9di9wfvjEbmCoEZzMIky1jjX2Zkw6YKs3hTCVl33SKSw01l&#10;sjPJhFk8lBBlFg8bcg4yu4XGUEPOn8X7F/vGZ8TGf5hrJJJBUPqZ4chsAkH71CJuXAs+vczM2P24&#10;CYuLXkwMMFtj4URNJNnynIrFqUsowSzAc7JnQsfo6PGpHGyehEiqwFzMwVmYZMu48Yf5qUtYiBA3&#10;nklIv+l6BNxU7vO5DMU3ZnRTogwXqW6CpXcytzOsdudbYyYU9lrLbut+tNI4Aq9wE2aIp4R6u6iE&#10;CSU8+4PRLRuwbVrK5mAfN2kur/PPU0Vga8xjd560WPjG7xcLndi0oBFckH35UAC0+cI5FaxryvnG&#10;hAznEGbxkGTLM9wWB0QjyaTzjadZPi5WHTN32fiwvRassdD5pEQZuFsQlpDMkVks3+JaKsfDAKwr&#10;p0lFYAwW1vgMdWQcF2UsZ4lJlR6VSAUzDOVzi6alRaSC+42FWCw3ASDdGdtFQw43i86YLCljK0gI&#10;x40F5gpySFm4pQvfeLlkE0NIwl68OWNs0D1rGnNX6MAQXSFSgTQTAjNoZIQcc7Ivz8Jir0A4f6EA&#10;vB9C0YIpof74bo6BoPRIp2WWhQijfVIiFYguSx9qkhSpoLE7t+PJcYruz8uQLjo2grO4aMiin0Sl&#10;b7MzusFTSoXOp4Esz+PG6/Qc4hEg3QVnccGYZaCqga3loYCw6QrlUIkbY1PZks55N5wbMgCT7Hzf&#10;+C3HjTleN23fT0vRYo598SyewzzWhuxo8pRSDj6xSrM1vmoQN54FsEznF2KChbCIZ2Nt03E3xqGE&#10;U4O4i+NIKkuZIIdNrPHUN848fxdrUXzjRUOej7ZhOrQwYJyjRdxY2P3B3QJb0hnJMnMgwpD0a66p&#10;QDJMCWXDoeVGIxRywSdZCvm/z+ehqRBhDPHl3ecSWKWFSAV6i18sFpNF7AlQPpkemTJMBiZ2H01L&#10;m7143yZuzG4cmrjZqUG5pyUh3ZWh+zLL7IlZgnIjMkwyZWc0qQy3Q1FdRmbC3Kc5xxLLOH8Wj3fx&#10;MY5TQi2nCgyQYwqxl1owi1VgLW3OqUAJ5hwtrDGLxXRNxejkkxOwTyIwZplldpIIGrA2e/EO32Qv&#10;HpKMu+upD5Q9fxjlkHce5pA5Tue+Wdp5aMwkUyIVZGUUxjRQ3YlvvM4dT8ZjtK+5pkJhWEo45E8q&#10;wEKY2NkjFaZDPCykzZoKbCojw9ZYOKcCRWsSwNpm1gELhQhrKnLodt13KeWAJFOsMXoFTXZ/YC0m&#10;h0ARtsbTuHH2kYIoh8rujwwy05i+IO0oZUiyNucboxkSkBHQHfMue5I628OvaY0FCR7lsO4kswWf&#10;yaAspMoI+eeJbKFcKEMmRhdZyjnYGrN9YtGaRCr2/XHZE0DZYm3M827iVqAB2/GaCtYC4ZwKlDKu&#10;haWMNWYSN16up3BAOdxmj4SaQBaZbiwHLO1MEM7RYk2FEjdmZDDH2PPNH+3B3P2aK9zYWxgTarFu&#10;MgKSgemUdzkmYXaUC+F0JR6IsOvDOYRIBdonJtk4UrHv/kipCaBsCeYp25DJGAllqM1ePI4bYxnc&#10;xTFFmP3j9caFY+8QXWUvXq4MGyOdpEKQdiQZM0bwjbmLY3eNkcGI2Zh3D/lj1NkeXjKLR/aJ1XFE&#10;qIJoMaF4PrQg5OPd9ygXLYZMliMlisDyydZYWOGG7Rh10tNBxAlQtqRuMkeycawCidpk90eTndGM&#10;LhpstsYfRj7Qcg1VAERX2IuXL+Nl9zGlBMYIZOccvHCLG6L4xg1Ud2SohmcvTYFrEXY15EEI6bBp&#10;ORFqeijgCJjYyNJCxzY+uBULEeLGAkuRIKz0bI15hRu7caP1xpPx6QiaMCafpeuG6BnKUKM1FWSN&#10;GRn2r5j/rDGjuHE+TiGgKz0zOptlJAvcVEEfMIcyi3c5UdsgM/D/ZXaeRakF4saHw3F1yMOv5a8i&#10;rFb39Qz2+2Of/G3/g6X7jwMchUIgw+HoGaYle1Wrw37fxZ8eX0MRhi0gK7TUq1ndp3QejqvXKZUD&#10;b8Jxswn/K3BcknEChInBqYjjfn+z9RszQHSZL8s8kS3H1fP9Pt1n9h+OgC2X4QA5EBsNXSL9iprh&#10;haTky/0+fJihz4whimXL8JoPhxdWZwRmTIMcXieRzFSmmsN+T5UI2Bz+mf6XwKoxEQjJ2/3+9tcF&#10;ib0dNeUOUEO27+0fFy//EyNYliheoS+Y3zxd9tXq4EnLNWwjjGWPMsUOZfg8v2KG2c3x5b9OHufp&#10;Trp/4/uwY47j6RfLy17Xq+uUKr1CLfYqXVYLNNUu957sX/4VWuq+sSVGt2cvK8R840mp48vLSO1Y&#10;fDdcVw8hgOWFpXWTfjO8/E8AZIw5C7N708sgOIv+KbxChQFCTD9kij7p8Jv5ZV8dPsWcmSuVhy29&#10;ejA5nN0dX5ajjoyXT+hapsPKPZ/5/XiFQlb341uzyyu5euPP/gjJPk5hH/zL+HKooRuyf4paN9wc&#10;X/69lxEGrbPb9vanv8SPwTgY1UrgyFQzWA4mWTAy87vDZS8rxJs6vju+7Kur7Sqkaq9IssWvhysg&#10;M785veIA3CtM6yksaV/0GfyObyYYbsyumOPsSEXm/JI5cOS7X3yy3AY/ABaijBALWU7bPXEM6dY4&#10;JUvADSm14wQtdn9w3JgZM8SNC3OrBoiMsKaimGVY24qFSGe4pUQReJUBI6OgS1LGgarhSUzfF+IU&#10;ArpffL7xCIaDZIRAOpKdh//KdA0RVTkkCZEpEmSAHt3SBJhCkOuz11S8+RVn8QQtiFTYdz+E/xnA&#10;QpiS5TK6fr8JFiI8zVVgKQefUKUVa4xrKpAx/VNKs/s+IuBiPFSTSpbhMGXUgnfH+EDBCrDSC6cG&#10;Icn4KZDMXZ7+36WnlC7OjTgBMkbai5cScxjqbbFak4Px32gvHqsdFtJvajDHsqB+j4zu+b6xcL4x&#10;syNS8lAWrUcshHEs+4K7fSId1nLNYsENYfvESs/WmHd/sHz2YlFmjODoIfsr1qdLDxpBgrRZ4Ybr&#10;jXngI8ghGmweGvW+8X5x2OEAgrOIayrKZO99ckGWOQeiq6xwQwMhdD7MXWxqMjLLww4H+MJl/l8E&#10;TChmR9KT2Rb4CWAhLMFla3x1l8KiWEuTvXjcPbWwxuwbczvSeuPStL0DNpXZXyljnWpGS/qN1lQw&#10;Y7gWFlXuN9Kaivz2ggjYVME3rnQ+KV7N7iSTjE1ci0iFsMKtRZAx5rjNnE/RAyvE+b6xYI3Z/w85&#10;uvz2gghYCGtB7WHzKeSO7BB2fzCxOQerI1tjtk8sWusQSF0e0ToC9AW5lhq6XTwzDEPcyhlu2PkI&#10;e/F44MPoYha2CjFSsd5ntxdEwKZKp82nxBLSQSKC74EkY0dKilSkRAlYpwQbwoVESQ0LAwrA9hBW&#10;uFWg2e6PXU3nuRDWgseKSm/jthmsRXhK6bfxFtgav0f7xKIVZ/GKITAHZgyyv+akP8axOBJV8Y0R&#10;XbbGPKgWrDEaWyZZtMazB8ZOAQsRTg2qIRM3sQq+ByLDOZRIBRn9NucbI/+Dkcmco3kC7p7Ot8bs&#10;LQo4OqH25UiLARYiWONaFl+zYw2hWoQxhOILpEQR2KK3mcUj0QrWOPc41xNgEFTxSSpZ4vlkyH7B&#10;N0b/+up39o0RGQVdsgtcRjhRszpmYZJdMotn8C5qDMsyIqMEUjlSgURFnRLUTnO1HuqMQbpf4htf&#10;HqnwpxCUV4QEwEJYgs03rpAhrNnBru9aCGAhsbmp92gnW0QqeITo642f1BmDnQ/To87cG19ch4yR&#10;4sYpUQR+Lp7oG9UBHQeuJcSNq2MWRleZxatJaphNYCeIyc72ukncGIkqiCorphOkvB7UgdVfmJ0q&#10;QKtIRV20uBCekqr6xtEHw/5T8Y2R2Ow9s4wLkQqOGyNj3Dfe14bDQiHs+dSzhDNicZgpWGMhboyR&#10;VMG0YA7OwoPqnTmL1eGwgK6yM7pahjswLO1Mdu7AFGvMRE2JMrBCsGIaMvUxi9At9AtLvxxwC3nY&#10;WFYHI9RNbQpPKYTpBFz3Dg29RcE3xm5BIQjaa8U3prG70Ekfdpmntk8AlY2xhSweRMKmKuuNsSHo&#10;LTLrLAfbOCqEGfPm8OTYddW4CtaiRCqqZbgDw6aFyY45/hJm8VAOmahCU4XOZ/W4L+5hC8B97XqF&#10;s1MFwG6LD9c2lj4UTtjogQsRiF23xuaDvUF2rHGvi8JSJgiWwdZYWG+MNv/hsDOqpA95IHTr8aEI&#10;4Bx13b9jNymcb8zhemFNheDoMbpoOJAxH44PN7mTzEeAHqcSqaj7k+ads8eJ7RAkpEmkQuh8LkfG&#10;vEIYswjKLYzA8yB0Wyxbq0M90mKAhQhaAO7z067DQhTfmBkmMJ2QESIVOK+lRCr+mDyCIwPCAoGU&#10;KANkuXXGpHQJdm324pF9auE9cSHc0t1h9qiqJSDdBd+YtK7r7hFd5j/nEHxjlJA2kQpC93FV2R4Z&#10;ge3hJXFj+iXL5yquaKgBFsJTUmjjuu6OOCb0Wg1YOpXP3Waz2a73m834Zy18Y47oPby4qQ+HBXQZ&#10;W4wyuQ+WkiUQfGOWQ+FETWqHtvUwJUrAUbc39zAcFrgr+cakMTeodkLcGIM70uMoU6IEirvGqouF&#10;HPbkWHIta15HW4B/sTVmduzzB2aPgEd3qGv1WTyDn7o9sfSa4+vYEN7lPWHYY29495vRRJXgG/Ms&#10;HpJsvb+pD4eFQiQtSIkCPHR78icE35h9EmG9MesrEpULEZzF/exJ+kvAhgizeCjL3Z7kQyAI9k6N&#10;nouXEmUQmoqq+3R/sWN5fqRCGEQwjl1lH2ECLOTiWTyDbl+P+Eh0UgIzKVGELLabzchza2GNOZD6&#10;TGAM+iRowJi5T/f7lCrBcKhZGdiSsrcosE5QeqI7a8wWCcLcVSIVZHxuG7RDyCFEKpBmzDqBd2xl&#10;9h3pv2SNa+uN1w8Pn9YP68/rz0+ejK8n64ftYftgX5Vfn4+rh0/jG5PXg70P+70lPY+/89dh5f9K&#10;L7s8Q0yVrs+Hf36KeR6e2NtaNvrr16fD/saReVJ6GbbHrWH9YLhn3laUXdaQMrrhdTimCgtXKMNS&#10;TywZf/Ln+6sXbn/DRyv96dPNxnIaOoEny5f99rMV4snl5b+x0v88HGItpdf6835/+/Cn5+kbM//7&#10;8GkVCqlcsZbKNUV3+XdrSO/3f3OuWeOzr/Xn7cqwtfacWj999UR11BOzZn+NLNuDCYPlLF69lBVf&#10;fzpz6+x/8mBZFkToL6OoCfthbermLXvy9rOh99aRPKUs4/7maSovILR4OXdX9rWVEZGzm5O35Vkd&#10;I+q5d6TZg6luqib/evJkv/+/xzcWryBlcyRnl6FbYa7rGxoZL8QLK78cl4hZ9m8gfFTM2isQ9dTy&#10;+fX5YW/D/KiYxQtkyChhcuhs88b178QQ0/7qKIEHEdjjdDfkkgqFtPBJzDkGX1CI6HAt7PoskOkm&#10;jrEB+8bCqUHUjqc3ewqktmEMZnlJjBH24nEtTxqcb9zCBUMBedHtcejOvjFHKthr/RsOzJlkrDFK&#10;pKIBukJTKUe3byCH8XiYc2D8vMQ8UBj/jsO1AgqMo5BlVTuGxUGZ3MValLHbWHLWm82iu2JrfHVx&#10;3Hj98eb2cmvM2M7QzcFhX3gsXw/9gb8VYPY/wUiF0FIhTE4UwQw33TM0T9gt8M5DgXfGGHCluHvi&#10;HEqkgpoqdT7IXZChj7CJzYHl8H9n3FhYymCEogiWsKaC++BD/UwGo5PwlFKsRZDxMUE2m8xMiRA3&#10;5hVuwJib7oft5WFyhTHI/yPsbxJGAkJA/zPO4inWOCXKgA0h8/SD6TxuPWTzxB4Yk+xw33X1itjW&#10;8ljxLfvGGOL24xcABMWs8//WGMOyjDIknBRZAD7QA8Tiadd9YmuMHGOW1s5wS3A4lh6NnGB4NFEZ&#10;BAnG6ZNxjuebAUan9LWIVIBoHW66twK6yBiBuQJBvq/7YMLOaDYLLZ7ExOwnunuGlMiDP1eChwJs&#10;nngWT0AXFz5z98SqK5gntKSSV0BZXtdrMeuhGBmq5RLf+EJrbDovdFus9AKxBULB2m3h2R+8vpK7&#10;YC6jSaSCGPOL0vkAYx5Z+JQlqfePJifpQw6anKj5OzZVODWG0RVkOSXy0HXP36/QGqOUbQ94UBgz&#10;xtSu9pAIA7boTFThDDdEl82k0NR6Dj/8X/CvsZbzfWOMVMBzoDw2IFjjS/0JB8EKrkzUawdmCL0W&#10;K73AMCyDrbFwTkWVMR4bEKwx0p01WkDXJLj2nAvNGmNDhDPcmLmMLrrP9VreGiHSsz9qgFKmTGsh&#10;utZUcGCE4I5gnjhSgUQVvAJsaj2Hn28luHzc+Zx9oiaHdKq1b28MAymkAyhII8SUKILJRTy2tQTs&#10;G+MeE2sq50CCCNYYd6dVGfO+6+4Va4xKzxotMMbZX50gUc5ww1qENRVYhoIuWZ96Lb7Zq8Xy6u2R&#10;9+Ip1tgGUbVT/pSulsyTMotHRJV2RqdEEao5wqSToNxoqS44w+1Ia76qhjScXtvEGiMVBDvpxK49&#10;BM7oJKxwI9liW8tlCLN4aI2rYhFES/GNQYIFqgvoei3VE7DftVjhxrs/2KIzcy0LoFttaTj6dceR&#10;CkRXiRszYyzHtsYYwRqjbgvhUMFAKCEkRLdSSHx4kWBkEN3zrbGy3rhce3yyg0Ioki1mumAXwjAz&#10;PX8xC8oKN+z6WPo4B1tjPqeipq9vbvzsthaTlix8ggVLjCnPsEq+MTVku0LfGC16C3SrLQ1hWmFB&#10;H4ZMLnwSU4SAS3WGlQNEjXxjKETwjQU5rHAmnt3GXiHL4Vdd4VYhw8cwA6D4Ew2UXozX1la5KceX&#10;YENYpVtYY+V843It8blYQifNWoC9k5AlMKYWoGwyiyec4YaGg1nHNq7W0iidSqSC0OW4MUz5OARc&#10;zCssN6fFcELwjbEQwcgIfm25kEM8ReCiMhJ8zRVuFflMg0+FUKQGgjUWCBVy7MuTxB84UiFIMFpj&#10;7sdb+MYVsqcn5wtigbxTGIM2LnoclZNjlb146KQpT/CnlirWmLhbW2QQz5sWfGNkjOQbEzLRtLys&#10;nGciSDtpjHJqEBbCTqvQ1IoM3XQ/+T8+JIvN0Fdd4VYWiy4eC9hghdujYtGRDLGQX8o+GEfJBdPC&#10;nSOXoVhj8hYr9AjhfBeLyyMVgnnidQhRT96Ulb7JLJ5wahB3tSyHSJGKVUizGoo1pqYKcWPmXZKh&#10;m67YZGWsSDm+UaSCeVeWoX57UptIxbm+sRCpKIpFv2hpixiwbDX0jcOsdR6EWTzuFgT5xBzCLJ5w&#10;2nxKLKCPCUizeNBUwTxxlkTU74r9JMdlajYuwfaAJ2oKrEuJMiC6ZZo+pmfk+HPxAJAxwvnGbDiS&#10;XlZmWLkDY41pEqlAm8/PP6/I0E06u62JNf56T2IqS/CbjyncpKw3Blq28Y1TjvIksTJ0J5Y+IjsE&#10;ZFpEKsrtuEnzZcoKN/JrBfPE6PaFVKzx5c6iMHaXzVMNUOnL9OgX/CjoElGVp5QyY5JexgmgHHAH&#10;xiTbNVA7ZRYPG1I0Q8PjIwUjg0QV1C4PHNIpTwUMYcAGkQpF6TlLX8tNmMPKgGCN0SdRcmBLBd+Y&#10;IxUlmg6ejuIbM2MIWyFLX0txhlWZxUOyCzujCVurJSXKwIajlGFwEwTfGDVGWuGWEkXoa4mLo3LA&#10;HRgyps1p84IcIkWKyNz0i+HZN2airlfVuPHqcLQrA6vj6vUq/1UEy3BvWTI5Dn/b7w+rg2WwHPer&#10;dDcHoZLDyrJ4rszbMoRXBVZHa6fVUszkxRgmIc/qdr/PZbV7B6NEyFx4vzaUrCr/a7lDhbP/dvm3&#10;ZbA6PFP6NAcvwdq52XgWL2fZhvC2L+/L1XgGa6o3aAb+u71vt7dExKMI3gLn/qKMAVZHx6WSIbbk&#10;voKvf2EttSx2HVb7mxeZnP7zSkvty0D5rBz24BkCPUotCcgYLq+rRPc84WMerBBvzJLuAbyI2MzQ&#10;1FDi+Prt5rlnOH1dejtjDhHfzLf2tm/sjyVLYN9FkqXPS/Df2/eBL8fD/uaHJXG9HheAUFzh7Xm8&#10;ufahAJYjlFEGl+VIFL8it8f/g6TXSrDaQ7Yg79P2DW/H1c2VfZrB6vi9GQz/dchSrch5D03J1BAg&#10;IlLt7fm5nSV/4uMQnVW6LcrCXovQKQ1Tpl33Q0pNQTmnQvYnysAPfGHf+PGe48Z5mp6is8osHvmC&#10;TA/F4+xzDCPCGby7x6E7s1+YxWMREnxjQrdUxskBFXZGY0OEEzVZUgfGHEvOcZNFBjx5jmImGBkW&#10;1YKkvvnY9Q0U5i+QqGdHKpRZvDwZVif2KQF2ki1pQJwSRRgItdvnH1yvRCqwIWxrmWFsjXleq3Qg&#10;lW+3j6BYY9xYpjCGspxydN0vKTUB4bl4rGufeC8WlsGxRy6kxP4T7oI1xrN42uz+GNDtCk/qE0Lt&#10;qA/Co9oxyqBMTmFTCzI0WnopWHSs5fprrnDLG9KuG47tlXzjlCiB4JMI1ngo5Hn+yfXXTdYbo1xw&#10;S4VZPPTjCu0YnR+u7P4g3gnMFdynQdcKAUolboy18Gnz3FJ2J7mQQobR2ZUtfGNh9wcHUk/o7k6d&#10;+AS+wL8ugrTpKiVKoDwGkFU3W4g5lsNtoQNDGfqae/Hy3tN4Y5WyFJCQRB/tis83fjzJxeNN9gnp&#10;yhluDRSWtUCIVKBvXGjpiDHKLB7xTugmBffpRLIuu/xQsMZM9ict1lRgLVxIYayYVuc7fJv1xiN9&#10;KMFIpwozrC2mtZRZPDQQbI2Zu/laxiLJyHAt55/hdu4Kt/GhA9xbsJCzEeRzKizHUEh+BaUwZMKW&#10;Wq9ATWWVbhGpyI8Qx6cmSZGKlCgBa7SA7qh7yi8/VKwxkp3H7tzSFrKczzAOmUu+MTSEo+RjfSjA&#10;WKfyzjF7FpxD2P2BRG2wjNZzpMQY7scS2UK518ev6BvnlP6nCQbsPmEPy1RQrODIn7jpRo/a6EHw&#10;jbkW9hbZn1Cs8Vkr3NKe6AhCpALRZXqYt5ASRRivas7OsEor3FKiCMp645QoAvtGzN08ybruFBp/&#10;08ArEM435ojuOEfeOeYtFYJ5EtAlojZZ0JdVmS7uiY7AqssydL5vzNOdWQwmtk6JVBDHuF8TznAb&#10;F5INUErTCSlRBPYWuaVC3Jh941wtk8mYJ9xJ4wCQB2YC78Yk2+X2R/OJmsKwm60xt1TofLCQLE0n&#10;p+3vDk9SqgjYEGEvniCp4xzZw4PODcaOQTqQICVKwA+sU6xxpnu6nTw2WygDJeSSuDHZpxydnk40&#10;SpFgysJdsNBtzWRrub2I6aTE2tjjQGRaWOMcYyajLkP38kgFez5Clgnrcs6xEqlAov7eIlLB6KLC&#10;5sp4nKzyUfbikY0T9uIJGjOWoezjWdjW8jElbGRM7aAawcgw73LKvZ+s8mFrzHJ4/jkVwlNKM+wY&#10;tq4EUCIVxDHGUZGtcS25AxyVuDE2RLDXmIOtMe/Fy018dpPnOCjWmBjDAzNBUSYke5MOaxiDcoYb&#10;mgXhSUzcUjQtTJFcLT9MpFHxjUmGmjz7Y2pJu0x0Tzj8AWtpETeWwqHI3WUhs6eZKx0Y1fJVV7gt&#10;6dRN1499m0iFMoiY1NKf1jACYQzBDWnRfbI1PmtNxez4OmWFWwPGoBs3m07KnKzZZE2FMIvHzMVa&#10;mCKZWtbTKTJhFg9lSAqkfhm6ualvlmU2YMKaCrSkzDqBdxlkbqZDaCVSkRJFOD9uLOz+WNrarpvU&#10;xn0Sc4xxFKqZNjXjHLdYU6FMBaHkKNYYfeOlaM2iM9Jml5QoAdNDyDJt6m75eBbhDDc2Cy3WVChy&#10;SIVkMsw6IME3RhlibL/ckmYezyJ4J+iMCb4xWlLByAidzwKZ+eZQ5r8yi3dmpEI40GOJwWh/QQDF&#10;NyaeMkuFWbyZ9C2XttoYgnotQYJRpXeYQ4lUcNx4TtO5b/MgRCoIXaWrRZLNmrrcm8PPZGURUuLG&#10;zFzMIUTdFiTbjvYXOLxpEanguDGTbGYEMw6McHg16aV0ahCJWZNIxYKoi30J/80jFZlprTnLhEEE&#10;yhaPMr6cUIeFbDU5w40U9t1mamt+2SRInx3YGguzeBnGTG9Juz8AXWWEiFlmOR733YyXTSIVHDf+&#10;4pbm4IzhRDr9fwAlUkHoCr4xK9XcCC4dGC6DnUUlUoFeAbZDyLLoSBer+tjl4xxfMVKxXEJ+M/ds&#10;2Ex+o1m8OTu6+cmaLU6bh1UXWzO706FDzvIq1pjs02I4sTiS50mDuLGgBV8+0bNoqfDMaJYQYYUb&#10;65ogh0SRhcYs3IIPwl48cvSUuDH6k/P1i6PTZxIIcTmUECVSQdgoRgYbMm/qu66baVkba3xmpELo&#10;tuZaYBikVA+KwqIEN/BJFjb/Yb69SKATK31NT15s9maPJ9b408w4B1AiFWyNZ+1YrBd9UJ5SmhIl&#10;ULpJzLKo5eNs9l7a/UESwtaYTYuCLhWyKONmstLFQNmLRxqjrDdGkmVkaObACGVQvyE9F4/QbRGp&#10;WAQ7l0clfbnLtwSIVDx8etg+fH74nIHtYZW9n2D7sF0dPj2Ms+xN6e2+fWf37fuHT8dqEQZWyCoU&#10;Ur4OlsELzYM33qr5VMxgYN9ZDv+XPj482XY31tYTPNketilZBG9IShbgYARJyQWYogVrvH74FG+8&#10;vepimGLzygxzwONh+/yHzWZtpKvVZCSDdhxfT0j25Om+s8+jW0+2R8Ll8+FowuHNKr2c6oHT5XfI&#10;UqjIirAcVov9HW59/vzS2ho/BXhwMSyzP0BdQgyeuKRWEf7dc6T0HGJD+5ZaruJlWexfCeyr48ra&#10;Gdkb/r646dYn9A0etqgyVggQZOW11CE0pAqHcQ5v4/2+m5JokiMLh8OfKVUC5y42pJjh4XdvEeql&#10;2xDKYZI6LmW770xhjB3OKPviyZ+fVsb/Py1ZeoWW1qqx77aHlF6CVZNschaENRXTHmey9TaCMGZC&#10;p4QdXyHLIsfbmXOsRCqwD6Z2zHzjXfILNpvRYJx947++ePfHx24+NSTEjZkx7JMoLlhKDDBb2ro7&#10;4Ima7JM8wXktYditoJsSJVgy5u8p1YPgG2NTP7PWMTJLos6dY0EfMEcL31g6pyIlijDL8XG51JKN&#10;DMvh13wu3qz2zGJRwRojCozjWYSaRemF8zzYtJCezKxxD4fNTUoZCJEKHDPN2pHZSfXkiJEKwRpf&#10;ztzM+H+26F55SinW8oSfxIT6yksImGQzemQWKgh78bCpkg9EWZY69WHWWmYu0kOxxhyYaSGHs6Yu&#10;GdPGGrMTVIC36BtPa1+uU/BuCwmFSLKuCSGdTCFT51iJG38pSxcwtca73vC+2ox+x9aYd3/M2mHD&#10;4ZQaoMWaCowKKlkyRJ0ujX4vrHBD9v+O1liIcAtySFlmZUxOpYnQZL3xASfuufPJEGTmHDNzuRbe&#10;8MvVtHj45kxlbpaOpWJkMMf5vjEfrzSt/fT8pRPwOj/mmKT0KVGEzPMSfug+ppSDYp6wIcT0wRpv&#10;Nn4gv5njze2t/RlXLfjGX/gE/9wJXAK6KMHKtBbbuCVRp6c6NTmn4jOvN0Z9ZSHjLFMxzB1f9a3O&#10;cGN0l3o527jOZXAOYU0FclfZ1IC8m3ZxueOruAweCnxN33jCsNzhDwI7DAUQHaEModvKcGziHDdZ&#10;UyEoLHKDrbFwhttYHXddt0RNscaErjB052BGrpaJcyxEKnjYLTwzmrtaZD+r45QeuWdPfRCcRVII&#10;4ZwKRibH3empTiztXMtb7nxQzJR179jUSS2ZqLFVc5aRmQI8M7oCgm88Fov96flLJxAsKcqWYOI4&#10;S45Qk+PmlAAWcp3NAhOErTHvTpvUkj2cVjhRE7WgxdA9S9TbMWOEQKpijRv4xoILRhIyqeUuc0aS&#10;octySOhK640pS46768nGQXYFub9WNl0RZ5h1CndHOcx/SakxsDXOHdY1hfNP1Pyy843zTzWTBhGA&#10;gmCNz4ob+3jk5DGtV6gFzNJvZI15TcWIHrNTaRIogRloqrAfXTj3LEuQ8aEIynpjbIjiG6dEEQTf&#10;GA32pJbZqTQR2jyJCffisZ3MEmQyUX+eRZ+AsN6YxazJqUHjWm6yj2UVJARrEQ7rKgATahwF+5h9&#10;4m+LQQTjKNiFbI7xWYbKGW4N2MH9RotIxbilmZUuBmyNBS0QzNMXacEAtyOv8Rud4cbMZQPGvfHY&#10;nVzsOgygnG9M6CpLvlhSc9zdjSeEsR2CXgqzeChmzH7jLtmhUS35J4KZ6lIZAroXnFMBg4jHkSsw&#10;W5bUAxPqEYnNOJ5rjc1SDbIgPBKGR2bMdNYCtsa8pmJE9vU+5xorK9zaaEFKFCFP1NFjx5Wd0dgQ&#10;9o25DGad4BuPvJN97oFgZo15TQURVYkbM7pZR+r5yG1EARFytAgQsl5K6KZEyX8RZJljWeefU8Eh&#10;nQkGOdFqE6nAMr7wuXgnGIVUhUgFj8w4UsH2WohU8JqKk+DczPezRhDEAiWYxVNQxzxRR1PCjSIV&#10;F/vGQpfPEjKiafZxGpJvjNZHWOEmWNIs+8dHnrI+oAgpO6NxTMKmVshyivnmVuoa8IPppTA5BggL&#10;wIQ6YZB/DrPlQIaxBWMTJ/nG2UI+Dk8qEcYQzFLuOLiMFnHjk77OD2zsocWaCsb2fIU9nRim7P7A&#10;hrBvzA4WGzDm7qmMx/3sVL0EuyN3PkTUJivcCjlG0T02Pkwy5dQgJCriIvTXJwORW6nrIJSBDfm6&#10;1jglTHnyDVEIRbKljBDPVaWTg3LdYIXbo2B8UD6bzOIN7Zgf2NiDMotHyAiBVEHp8wQ5DJFjxTfG&#10;WgTfuEFHytw90TS70sWgyfnG2PcIclgYb77vBgeGyc76IPjGiG6TFW4DQbIrdR2EuDHK0PlP8OcA&#10;++C7l1xjJVKBxObBvUSofI7BQxHOqWDZaiGfLWbxBpoWJiT8wF9WWGQMYisofYkgw74v5bl42C0o&#10;cWNiDOPC3D3R9GTUpqCYJ2rIV1vh5nCafBSGEyQh0hluhG4LI3MiSHalrgNbdCVS8dVm8U4Mu+kK&#10;FBO6LSS2YI2Fro9kS9kURCx9xLOaBbFga8x78QaaLo8IT9AiUiHMnrDSlwgy9COCb8wNabPemGWZ&#10;ChkxptBNSudUQEOEEzUFdEtqd9M/D+B85p5AiVRQNVzLFxiI/EpdhzOX0U7g7Fk8odvqGVZ0jSVC&#10;IbHJKihx42Ih/b4vYU0FN4TZwQRp4Rv3NC26xoo1RsawNgroVhgT9319o7jx+R36CFBCBpJ146f2&#10;j6HFCrfPDVpazjE4MEwQJmqTSAWjK8ShErqZ5/8laCEhsN54dVgdV8cMrFYHe9t3xddhZXlC6rf9&#10;XUrZ707XayvC3yUImeyH9jr9aHbZa3Vvr3Qj9/aKVnZ5e71N9s9+cPpv9+22F7G6X/z28HR/E9Es&#10;EcIgfG9VeBb/658mVcRv/Uv/W3kNLY21Ty57GRw2G68mZMmA57Qvi2SNJUWarg6/ffwhptK3PXhV&#10;pRoMxoWEXJl3KCJSrvwKWV6H3PnLqZl4FBr02lsdfnr4237vtfune29HDkIhsR5Pl8ByBOZZ6SHb&#10;7B2K8BbYZY3xGjP/A3cruFgjLFMQg/lX8QovJ6r97/b7rdfo6Np39/075Aj3chCLCb/y7HmIRYTM&#10;efBSjKKGmectvgImjszsdTju9y88FUgKL5fUVG0WrIhQR+nyF9djZCtCLOa1YxzT2cvruHcGv3TG&#10;xGKnl33di5lduffrZGXCh9xlr1jADOKXBskmZ4G9xTRCLLvG5t3jriCM+Qpdn7D4pFhLOixgfbwm&#10;T487x2/jGwvrjWNLP+e23kZYCxM9hK7AGF4PU2NMWNrK2AoN4YeycuyZmctZeh8tuz8yQJPn4h0e&#10;iezsG5el/eek77rDWQYlUoFyiEIm8C7J4T63PzKCEKnAwaKwVqAAH3BeK0UqSgsqDIRdQaiwgtIL&#10;drJIqLRvRYivM7FZLpilLaxx6iaLUWMcMjlgNLZJQL9M1HRagHCiJhO1xZoKzsFZ0rP1ilFjbU0F&#10;dRxNDvyt1HITZyAz5yLOgDvjNrN4jC53PoF1hU1sAXh2ggkirBUoAHdbkWF9V5kDhVAkF0rXx0pf&#10;ruUmRIqEXotrYRlnC6bEjWleK4rWdl9mjNT5pEQJeM5S0IKKBEeb9Y12f7CuCU8pxYYkelQ05hs9&#10;F0+Q1HKOFDnm7okZI/jGvPtDMRCUJRJkerT2FAQjgwQ5f02FGqmouMbK4hPBBUuJMgiEKrMjzqIK&#10;nTTXIqypwO5JWFPBZ7gFpa+4xlcPHKlAdHn4VyN7hMeKWXifrDFPayHZhUgFM5etMcpyr/MVa8yn&#10;BiFRFd8YGVMjSFyeJywKRAlR1I4KUVa4oYQEdGuusdJfYw54SmkF3tJe4ciw/OEnCaRHVgFPmaXC&#10;ULVWyI0/geG6xRlubJ9YpZVIBXmLwZ3Y3lQY0yRSIWgBolvTk2C12uz+QG9RcPTYxqE6RkGtaYzS&#10;+aA1Fp4ZjRpTQzcOhwWto5ZK1pg4IxgIQTE9x033t/gpB0wyttdnr3ATCJUwqFBLWYdOKDBLlRVu&#10;FaUPu2+EMYTYwVaBVZqtsXBOhTOm5horYoFaIOzF48BhlWSiNW4RN2ZkmLnc+YQyvq9b48vNU5u4&#10;cS1H52uO2fgocWMOEBI2PN4Uj064q/kvknKnRBHOj1QIcWNrX+HwkwRCSKeJC8aEqsvW3yWxwFpa&#10;DGaUSIVCslWVMU3OqUCNZk0ipe+u3rM1ZksqzOIhMoIcYgwhYFs4OiSC8CQmlCHlnApUzKqQhWVU&#10;XAZLe4sAoRKp4DGacaZw9FkCgWRYi3C4fgGYUEanxzS/WgCBUKSwj4LSC9a4lsOd438JvjE2hHOw&#10;vVZm8cg3dvNUdY2FQCrbOMk8pUQR6qxzayw8pRTJLuzFYxES5JCyeC2lEyoi7PjAX5QhxlbpfIAx&#10;K8HzZWlXnlJKYia4fILqrupRYyKIA3sF56+p4Gd/GI5111jqtlCCscdRlL5ayMfuTtmLh7WwfWoR&#10;qRD24h1K5wL2oOzFI8YwLgJj6iTruu+VFW6oa58bxI05UMV2wejxWF5r7NAkUoH0sIYQ7+oa47NF&#10;DaRdOacC5bDVLF5XOt8hQov++vxTgxTf+F3p8JMEysO1iVCsa0LvWJcLc453wlIbwbSgjCMyQtyY&#10;rLGHyequsWSNScjZ1DK6NvKpkqzreD1fG2vcQNeYZNbSumssPTOa3BPltHm2xnV0992BfWNkTJtT&#10;g7AdAu9Wh5/qjFEkBLuFS+LGRKjV4Yfuj5TOw3+bWTxgh9kuHAkIxBaYjp20Yo3JPh2OxXMBEwhr&#10;KlALFGuM6ILCmnMs+MbU0qvPuKCPu1r2jTiodjia/1JtivLMaFIqxQdiSa0T1ZxjoQzMofjGhK7i&#10;G7OBWNWjxkoZLIeXxI3pl8f70ZMAstBi94fgk1wcQzjcdELcmIgtnOHGFkyYxeM1FcfRo4yyIDyJ&#10;ibWAGcPoQl9r43phhRtKWYtZPI4KcudzMP+l3k0qZ7hRU7/ik5hO0HU/sW+MOYTJc2yq4hujwT6+&#10;rC6oMBBcPpTD9ersuDFHKtJRAmUQFBZpySEuwRqTKplzfLl5UnzjRY7bzbTxTeLGtf2RARTfGLVA&#10;ME9IECJZ13UNIhWCNUYpE7wCzHIw/6XupbeJGwsag+iCTj3r9v9MySIwyZpEKtg35p50lX9M4Qgu&#10;J5mr3bmRCp7Fu9+Da6wQ6tu4YCQXh/0NW2OuBXPM+42fNpvN1LYKvjGO3Q+/Fc8FTPCkRaSCGaNI&#10;cD3Hbr9vEKn4nddUoL6yf8VegQ2H66E9JW6MpkXwjZl3GLrp9vXhlwF3cS0CM4pvjOg+JddYUX+U&#10;EOHpmwXgbmu/zz5cdQTS7G5KlEBxwZAfqCd7QbaQ2MI834QgrzbPrp5/sTXmvXgvKydURFi3iFQg&#10;tkYQZAxZ0g5x4Za2mcXDWjjLv78C11hZ4YampcmaCsTl5/1NShUBmSvN4hE2im+M3N3vwTUWxJ1t&#10;/npV9Y0Px0MRKl9F2N/cVnMdD8dVShaBc2AGL+Q+pQrgJ4tW4fjTfk8VHV+nRBGwHeFk4gEejD1X&#10;35s1Tp8NzFXeEE1WwJnjYb//GfMAhBNdUzoPfnotZBF4VyeZSZAhY1JWA29qShaABREFRJJDynK0&#10;riUlvVFebfg/+RdY07fX/83a7ofh1vE9DtwNdczfXovxri7NRFQrwRyY9KEAfvJwSjokPEb/DFlv&#10;URWOq2pDFRsz1FmGp36ucQWUaqClAWroVjsVjBsLXkuL2V32WpRui/rP699g3kvp+s4Jk7o1HgP7&#10;xlcUN/77zT6liqDsxWPGoLN4DkFm8Lj/SCMw9lqVuHFKFEEYEBO66/2eyK7M4lFTm6ypYKL+F+o/&#10;l/GGZ/F4KMCMQZJ1ewjtCWUIBuIrrnDr9li7QCgUcmZpC0Ktf+LAEY6IhHYsyvjySAWeU/GRoy7K&#10;LB5FiJgeSuiGCtnd4uwEa4EQN2bmMrp0wK3gvzQ5bR6xFRjDh/Ue9vFBDWVQzBOii3RXOh9A5mV3&#10;w/y/XJYVJ6gAZI33sPPDoYlvzGUohALZWptsgQ0TjsBBdixl/Mt9Y1pT8azbIz2ETUFI99dYS4tu&#10;cscrdwTfWIgbI3MFdOvI/Nntcb5R2f1BDRHWVAjootrxyh0eTvBSAW6IsIyWVLfr7hjdy2X5or14&#10;9UFE13EH22I+QRkQM6Eox/pQflpsAra12LM8Lss4xxp/Sqk8+ErQlCyCcE4FkoyFT1jtgAq7O5g5&#10;rlso1hP2FnmumKWdCrFuBUVIOqcCSKacNo+MYbVbGWN+Suk8sP8izOJhQzjqQv21tJWFpYxlSDg6&#10;sQCwb6RTMBAiFcgx7mCFvXioSutf397UNxML7GB7zW7cxb7xM2MMtkPaGQ1NZWwFRUH2745b2EzM&#10;zFXixqyNgtJXs2y7jkmmxI2pkM8tfGPFXtOOT2a/sDkNC+FaiHf77sAOXZM1FYxuAaDbMkYwGRRC&#10;sdKjbLE6ovQZneCgHbbGwnFzbNEvtsZddy+MEDluzIxBfRUkGCVkd/i8g5gYSwiucBNPwAWo28mb&#10;7inrgxI3Jro3Od+YiWplwJZPJqoQqUBhFiIVdd75/kiF/ylRAkGGLtn9UZMLP3qWe3pl9weh0OJ5&#10;ZCzBftYdnLTDEsxWkEl2qTX2o2d5hNhiZzTX0kLG/VQOOikQGcPrjVFAHpm5dZKZayw8mVp4Siky&#10;RpjFaxDb8xzgHLOdVCIVVAizH7L4AzOEzgcJwgpxvm9cn+50NggYYA4rJCVKwEMmRXKoIb6DHJxj&#10;DgsxQdh7Zmtc34vn5wKyzRcCWNhUxlbgHUqIW+P3deeYGcOnBrFKC+hWSeZ9PQ/ilJ3RRFRlFg8l&#10;RHC1rB1d93P6lAMmqrCmArcespmsu0khECaormBkUqII5z8XrzqLF54mw8RWZvEoC9PJ3JaUKgJK&#10;cOi1uu5p+pgDgR2ILpsntsbVvXjhqQzcDmEWD7nL7BeyYI5wYl314YsCY5rsjEbWVdXRXWOBMTv2&#10;jdEFE3xjboiQw7CtOzAs7YpvTA259PiF0NULkoqeL8vhV4obh8W53D6OYPEAkLVAmsWDWsKp/EFj&#10;ioAMU85wQ4KwNa6ebxyOzOYhibL7AxmDtQg2DhX23dFXkFQfMcOaJOyMxjKUwEyFImGOmGPP0qlB&#10;UEgLrROIGki2r0X3WEKEM9xwPMEtrfrX4Vm4TWytYo2/xu6P+KBFVnopUgFZWAsE2UJCxV6r6yr7&#10;voRaWIKRYZdZ43hkNvskygo3QkbQAoEgxP6416XqHAvWmCMVDXSthm7s6JkxQtwY0VWeGc2qK+iU&#10;5ag6x+xINYkbC0amQrK4flKwZch/lsPzV7hVuq1dfNAi1y4oLIaFWHCarHALk7vr2oY87ha4HRxa&#10;uixu3HVOcT5AUFnhRugyYxQbRxKSztb3B7GVgGvhSAUzhmO+tUm6OEPMIiREKtgaM2NYQrgjje2o&#10;LatAdP8SfGPBGqdEGSq8i66xYKlYuXkkeIk1LnZbaQEo9/SCNUauKxYdCUUsfUzPD6ydeMgNEdqB&#10;ZVwUNw5RY6WWFudUsEYLBhutYBoJ1JxjRpcjqYJ5YhtXbkiKgXEZijUmG6f4xkgyDqrETrD2bHJG&#10;963gG1NT2YuvNSQdOC3E1LAattdfwxqvEwNYgi/rtiIwnZRui1ia4uvm9YePOWhQi9CBsTWunBoU&#10;XWPBWVRm8YjurNECyVBh++0QlWUVbDha7P4QvIJy15IWT7LGKCvcqCGfuaXsN7CkJuZWThRgkrU4&#10;p+KiWbzkGkvdU0oUQUD37J3R5fXG/cEBggRj58jq2ETpUbb6+HrPnQwwMkIsA8sQIhVF37g/OIBJ&#10;JkUqUqIEbPNZk7ipKVJRc47ZcLC3KJgn9gqKDdmmCBgzRpnFIylTnkaJWThHwrbiHLM7qZxTQQ0R&#10;jEzZTvaNF0yIkAPRrc/irVYrPy/VXjPwQ1RXq0P6cvJ6sd/bfUtYhvH9zOu1F1C5vIKQp/LyLKOP&#10;89frw+rgf8b35i9r6L29QqW5t5UQmmpF3e9vtod483SFl9fjhRRfVoZnGN1ZvryQKr6rzcbrCR8K&#10;Vyxhea0O+5tfnFj2dWhnCey7+H35cjxCMypXjSvp9dpPfS297q0Gf0d08mBfx8yr1X7/IianL/ux&#10;lRKQDm3PvS2bwBf7V7sqmMRXkLLYkNnrsO9+CIj6FW4VwVsyafv4HX4bqglJvzLvylfhPSmj8Aon&#10;K49vLF+hDMd3f/O0R2vy8sO8EzXy4N9k6TV5VWXIXsj60NRTrsnV7ffhe+PvguHTy3jn/8qvKM7j&#10;O8uXycev1q4xhIY4vesufnEQ8V33Q0xwTy+dJpUSJVBGiNxtkft0fZ+mE8rOMXu+3FR2Fi+IGw9n&#10;aglDplWDSIUwQrycIL1vfMJuAYzuJ15vzC3FHEU5HFZOshff4kTNz4dHklQO7ghx49SO7ccSY1gv&#10;r4WhAKHLrCtL2SBTAv/ZyGAZ13wgQQFKcWMTrcQnIV6nPC8xJUrAVBAGERiwO4lFUem5IYLxQXU8&#10;P1Lhz1eOKW5pixVufAJuCwk+neZcXFbB3cJnjhuzeRIiFYUsw5Z7jhsLs3gtIhXClBQSdQghFE8U&#10;4IiusKYCxeyCFW6n86g4DqVEKlKiCMLxMAX4EFcZLOC0YY0ZpkSwCAXGUciCpuV6eH5g0Tnm83wF&#10;ljawxo+FWbzTaQ5sWqRTg1KiBMz+FksP3w/MLTrHXAvP4gnmiUSomOW0JpfLaLL7g32gJqs1e2SK&#10;kWOWdmW9MdFM8o3z6A6OpcAZYcEU5kgrt86AQrdlpO8xWCHXm5w230LpsZDRkKmo9IgM52DJOds3&#10;fndadcBaoFhjZAxSnQ0HdxzvTkdMDr7/DFhPhDUVKGUKuvksp8McuBbBGqOD3WQWTzE+fRkl55iH&#10;AoI1RhfnfN84bmILIJgQzKGoXeO9eCPKswumjJmI2Cw4wjkVaAVHO8i77ruUmgKjyyMz7sDO9o39&#10;XMAETDIlUkGMYX1VuieS4NFzp9Jq6gWwjdsiuoI2CkqfzTI66EyJVFzuLLZZb4zonnTqFLycAtei&#10;7P6gQgTfOC+qaRNbAEaXJYS5e/6pQfnFJ+OdkDwwb3JqEFJB8I1xIHo9GkPc5GWL0WXp436DrfFV&#10;1jc20RqcSG6H0EkzY9AICgYbh8zDLJ5B12Ufs84+ye9HmtfilgpKn88y2q3GjNkd8bR5lCFl7hxl&#10;mdEd6VThuC2WEPaNWbnZN37M29qRayygKwwWsIzWpwbdjNZ6c+3SfEJKlIBZ2uacipN5KpxWgegq&#10;pwYhS9kaj8buI/hj1Gj24hXfGLUAjaDAO/RJxta44ByzT7LFcyq4pdyR5pH5ZazzWEaLZ3808Y0F&#10;WT5h+/km7mibAUuIEqmgQhSXL8eYdded4lcNTIggQ5f4xhlC3Y/1gWs/l1BjYMFRfGMqZLL25KbL&#10;EY1VSZBxlE8lbpyJVJhrfGozd/TKzmhqKhtBAV1s6tgaWz/5IqXGIHgFaJ+4pSxkeYp0oycrs8a0&#10;iBtLT2JKiSJwjnE7xr7ACbClyjkVKCEs7XkJ+W7cZmVrV0oUAU2Z+3wtd0bvx88l5NoV3xiJLSg9&#10;EgoLmYwh8qdVsPVp0CucGzee+PPc0St78S7vJgWSIWMmJ9bdZZ1jwSsQZvGIZGyvsxSZ+PPMfsU3&#10;pkK2R/SNG3STk3aYn5kRKJYQxTcmYVZm8TISsu26EZkEdBt0YJdY42W3dbsfawPXrqypIGILSi94&#10;rZRjEkg1RzMjJNwQIfiIdvK8uLG1eKQNbFqUSAUpLBtBgWTImHi+cQ/ZE8MUr4DXG6dEEVhfs3J4&#10;M451M/sFa4xSpkQquPNBgkza8Tw39c1l1B/3FgDFTGBMzivo+k1sAZgzLCGcQ5iuKUDOGu9Hoy6l&#10;dmmtTUqUgFnaQpWmm4KyTylmrrfoYJW48fIJ/tNQN7ukD7zCDd0n1miBd0iySaQi/yA2QQ7RPnHX&#10;IozRMoVMj9fgWj7wLB7SXdE6DsxgUyftePMxE91TfGOMVAi7P1KiDJmGjFbqOrDqCq4WlnH+LF7m&#10;ly+musC1C74xEptNi9CxoWmZ9lqPN5l9Xw1qEcyTYo0XkQpzjVMqAGvBusFTStkICg1BgkytsXU7&#10;y9l7NhzCCjdsKefIUWS6Rpo7sBY7o5UdsCSpjwcsZIpMzoFBjflLiFSgmLEZyknZzfSJfjzxzeLO&#10;BuLsWbwcoW66u5QKIHg+QrdFWVgLpN0fQKjZhvnciWGsStWmrjYGP06swi9+yyF9djjLGs9WgSid&#10;NAawsBA2goqMUyHvTuuNHXL7vlhCtgeIVDwyyZTOZ4HM7GnX3NJZ55MDtKRtIhVMkGmOTHSPy2Br&#10;zJw5K248WY5gwI6UMouXEkU4O26cscbzORSunXuLJuFJ7hZQlazXmtBpv1zayrJVGcy+i1bWTHL4&#10;GCFnedkaL5/ENHONBdF6gku+eGTOpqWFCzY3T5nlh4xui53RXEuGIjMTxWU0eYK/cCQUy/KXdqSz&#10;jseBOzBlTQU1RHL55mXMJyAEV4uQMVlOqSK0XG88X3zPGAiRCgxEcC2KNSaOzemUWdrKqlSR8f0m&#10;UvPF5rSJ9GGzMCyKNV4+ielmZqGYZC12RivmCRuCZmF+Yt2b5Ylhihxi3BglVZHDOUXmFoqN4Aee&#10;1sJClLlzDP8xQeYbd/aLZRVowKRIBTVEcfnmZUyXIxgIgXQ0MqwQEKk4HI6HPBwPfurmGJ7u99uU&#10;dDj6+ab36cMSjvcrK8PP9Ew3zoRZI5bgB6n64aJl8K9rTXWYIOunme73z9KnCFBHgDnFBti5kd1Z&#10;hsedJdbh3vbq+xSneOV8MLCf+8dyMRHs6zHTjofbeEhr+mzfK01N/8sAxSj0YOb5ubN1WA0ttYSj&#10;vt93099wMwyQptyQ9L8IGYrs97f/tH9D5SsqxLQupUrALbUyFO6mRAm4mmmG4+p7E8P0IYDUUm5I&#10;XdCCmeEivJT0weH4283L0a/i97VSOIfA3FBMHkLhySZn4e1wqlmCyVodB44hNNn9gX3S1eGfKVEE&#10;DPosnpGyXNrKQdByLX8llzdY4x7epuybzcjZZd94sd54ulbHgBmzXuF0AtJdYAz7gtjU3XwkMA/L&#10;KA15aOAbMy6LhoyODonAscdvtRcPJeSMMOkicsy1LIzMEhhdrGVRxmw5ggE3laWMc7RbU7Gc2GIM&#10;hLU2GKlQtGA+dF8ANnUZwPo4Wc1nwA2pRLB6I7vd7GNiBIfxPbbG8zPclg9RZ8Yoz8WjcdcZ5mkJ&#10;WMhyWmsROeaG8GYXRddQlucNWWyJ4JYK5xvj0R5NTtQUrPEcmUXkmOVQeC6egG5KlGFexnJPJ6PL&#10;4VAu4wJrPD016K+bxWMiee2Z4htTFkELGij98oykxdJWYYFAuZa/pXjxbyl+bLDuDe9vm9HvBGs8&#10;8xZvFou+WNcEsUBVUsyTEI2DQpbW+N2SMSlRhM84acl2UgmTT5FZLvriljbxjXkvnuL5orQvWDc/&#10;8pRJpuz+IM58+Xrj8dEhCRR0U6IIQudz9lNKZwH275a7hZFOV1vEgJEUtEBYakeFZM6Bnq3nExpS&#10;y3G72bxcd5tNMAubjc/o7jabzdZDxWNT8cXWeDnqkqwxmSe2TwJjuL9Gs5B57tTcOWbTwmN3wfNB&#10;XGYNyWyI4JYqZ7gRY6Q9V5RF6J4WOebDZ65FWFOB/TW3dN6QzFmAAroNJOTsFW4zQr3PbERv4JJa&#10;FtJpZqnUbUEhmdnOuXPMDRGaisDWeLbCrZt1GgbKCBGtMRJVYQzLOLF/tt7YYTc7MYwb0mIvHuMy&#10;a0hmLR63tMk5FRw3ZsXkMzczAjKLAHAtQqQCCxHWG0/LyB0FKBCEjYyA7vnrjcfWeL8ULcVZFAYR&#10;REumk3DaPHZbuSHT+PRQA4FhnAMJwtZ4Oot3nmgJK9zQj+NaWnSTue0QMzsnRMxanBrE6E6ybDP+&#10;C5ehPBeP0P0sMAazcI6MgMzGabxsTFnhhnLIRmZqqW4yz5BhSWUjw2WsedKyANPpztzp/oIEc7eF&#10;qsQSrOzFoxy5QOpxJltUhnC+MSPzpb5x7gR27iYfuJPGjkMxT9gQZP9yr0sYqI1vsuH4nXd/YBnC&#10;stYJurnHEzE9lBM1SQ6FuPFZnu8McgIyRZrRVSIVKIdsZCaWKrNNRUG3QTjUrEzuCR4KTPYKz/cX&#10;BGAJbjGLx1qg+MaUI9tJTw9F4KAfe77c0i+MG2dFq03cmGRLWXWPioJakN0q/HK8BUTojD9z3Bg1&#10;iZk7QXe50sWA6SHEjbEhLc7qEgiSy3GY7M1hdAXfGIVZ8I3Hff6u6zISxbbsvO5pCtPTcL4Ext2W&#10;OSMpNQbBGrNcYCGMo3RORUqUIDvbOR1sckOU0R0RhK3xJJLadX+m1AjYW1jzzmhUJcZWkBDs4nK+&#10;8WzjOhsOfoI/t5RrmSj9LMwVgWMqHzhujM9WbLLeWOhIczkmQSRG963gGxNnvnAv3h/d9yk1BsU3&#10;pmr4oZfnr3Abd1uZCQkDoX2CNSYhZ7EQnsSEhJo8+2OAyRolwVvAdrAWfFmk4unNed2kst6YCmmz&#10;wo24u8ucH3p19dOEMYiu8CQm1EY2LWOlzx79KdQizOIhusKzPxgZoXvK5ZhsXOf+WpjF4zUVqFPj&#10;ps6ngBMI3RPba0b37LjxaF7LfMSUmgAT+8sIlQfGscWTmPJjCBvVnMjH3QJ7voyMEKkYjd2XZwM4&#10;sBFsEqnAWgSSIUGykQr3D057c7ghLU6bZ2kfIzNu3wk42PVGWFNBhShxY0SGiZrPMXLcBL1ssqZC&#10;YMypqXnHklVXCIcq6J4fqRgItS88EpaNTwPfmMXCfNKUKAIWcp0fQ4zDssx1IQci80Vx4x+WR+g4&#10;sBFUnv1BhXAtLQgyeoL/GMa+JzdEOMMNW8qWdIRMZn+BA7d01+BhGNsDLqMSTAs2NZ/jcXQeD0u7&#10;EDdGziiRiqGpb7KDScuB/Bf6a8UaX7zeOLO/IAATm2Wcuc5ioRCKCinNdo6cY0aXuydG5kvixm8z&#10;i6gceBwq+MZYiMBcgWREkIJvPN6bww1pEakQ5PDUkMWZLhG4pcKaCjQcyhP8ERluaiHHyPnEMmbL&#10;aLOAnPmiAfjHvGMpqK4SDk2JIrSIG++X+wsCCCz9JpEKxTemQkpiMdpexOh+o0jF4BtPnno7Au7o&#10;nwjP/kDGoKltofT5WTwr+sQYJqqy3jgliqBY454iuYcVODDJlPXGVAj3PUrcGJtaynHT9arEZQi+&#10;MXJGMRB9lu38JM0euKlNfOOz48YDoSbLicbAZPg2kQolbkyFFJ3Fj8NScQFdzoHICL5x7y1OlxON&#10;gE2LsPsDuzjFPF1OkOK01mlpK7OfrXGLjnSgyK7r8hxgkgmnzSPJlBVuiAw3tZTj9MBSLqPJORUC&#10;Y3oJyS0CD8BNZZePY1kQNy4ep3o8/Jq+Ou5vXqwy+ej4UvuFnwqaPpWATg0Np6j6IaYVmJ20uoBQ&#10;x7F+vnEWQ//p03hq6/EQj/v1Yopvy2H/ihDb8dpT81/6vXj5+cYhdwnCobDh/37/NJPXj4yt0yuW&#10;UQcjeWhpEfgU5Z5kZXDGWWPTpzxkm2q3ji/2+5jmMvKFjIFL4AOQe4ocD93+JiNPTA/Pg2cTezUp&#10;mQWnTUoWwcpIqTwIrLv3Ilx2J+CV3/+2vwvJkCPez4OzBdGt0j0gK6Cb/r/0I9rDb6YgaAzmQDNk&#10;UEUl2PJSn7A7XD/6l+mQVk/bK15+3015fzfzCrBaPaZfLK+UJzVi/M3oMjhYGf5//tXpCl3f/Ga8&#10;+oaEWuZfxitmuV6tY3r6Mgiz457q+2D7Ufgbv0//Q9JzpFKXV8iSRojjEkI6fW0QfOOYvfAKO6Pt&#10;f5zIGm6nl0N0BSa1z67QSdv/xRd29YU4uvPvRpfXsrh5ukIZkWTzr/rLIcTrZvcnl48E7N/o5eB/&#10;v/djnf1GbEjt9TCgm30ZWEstVbo8h3tP8/vTq2/I6Lgg/xi/Dh/r9PCXDwViKv/yQoxk81/a1X99&#10;dfXp+K7/nHs5FMqIV8yBrAs5TjfD78I3YbO+p0Ko9ZRjedlQIKt2/cuLMTkc35q+PEPNyNjlLfJN&#10;sp5I52j43fBKl33lBuJ0Y3HZj4JSze+PLpeQSoZQhnCseAH6SGphpsiAhzvKXrxgOSrAw24ug3OU&#10;n5Fy28cDhHlozoEE4UhFf07F8pDWHrilypoKGrvz4I4J8oi1vCsu+TKjF4e5LCH8pDgcZQpPPesp&#10;knuudQQWEGUWjwpRZvGwIZyjLGX9QVZIVLPGOK2FIW49MLM4/f8ETQiCYciLT9TMPZk7AW92V/bi&#10;EQqMo2B9sJDCCjeH/tEaHFpk6WPDIczixbjx8uEkAwh78ZQVbilRAoExQjSOZKi0psKgX37I8+Fs&#10;n7AM7jd6iqwrGoP0UJ7g38A8sYQIT84rEqRffsgkM984pYqAvWDwwOuQZDnzWOseUJhbHE1m1vjc&#10;cyriL69zxwUlEHwS9icQBcaxze6PIp167cIyhMfAMzKyb5w7LigBt0PZ/UGFMC5CQ1DXKtbYSBAY&#10;z4aDVxkIxgelPblP+9JMUZ+hBm1WuPGJmtiT8lCgUkbX/ez/mP1vfkXfmL0CgTGhIX+Uu0mhqYKr&#10;hWWcf2pQjFQUtq4EEOahuZdGFBhHodvC/rO2ErCLXGR2CCqNyAi+cVjhVlpE5cCDFuWZ0cQ7xoXJ&#10;zh3pu2NuZ3SEdJooN2SLnY/AXAFdt0/3NcZgLcqpQVSI4BtzT8qdT0X9t3GPBevlv4ShANFdMTKh&#10;qRXGCA42845JduFevPx2+wSsBQqhCAXGUfCNMcd1rddKSo/IsMKyfIq+8W7fldWWGaOcb0wKy4wR&#10;JBidtJpvbIzx0DnX0mJnNLMukqzLHReUgAVEWG+MJFPixtgQdrVq+vAxRPdYQpTdH6R2AmOCrf2u&#10;asuwkBY5zo9UBELdZLfbJ2AXTAjpoGyxBEunBqVECaq91veBjyzBLH2cg63xldun2phFqEXYoono&#10;svAp3RPlqFrjuEtUiVSANX5EMVTQdZLVxiyCxiiBVDJPyrSWIKmX6NQ6hGhZY4TdHyghQqTCRz6F&#10;w3YSCJKKRobHV+dHKtyO/720vyAAE1sJ6RDXWSyUuDGpQf4Mtx7C4xdRlYRpd26pNosHooWmRYkb&#10;U1MVa8z9NeXIPIlpBGE1P5OdT5vnCScmaiBZimXngVuq7MWjQqQTNQldwRrXSBZmWJn9gm+MVlCK&#10;VDhjSitdHLipLO7cxV2vzveN14ZBTRUEI8iE4q4PJZgNBze1voM8BCibxI2RYVrc+KY8U2TAmiSd&#10;b5wSJRAYI0gwFVLaGR3BfLBHoSHCafNYhoLu0TSm6r8gPZRZPGKMvuSrApyjrtz+uCMuQ/CNkWbK&#10;AHxVW4LkIBCEZRlznB03/ssIVdwTHYG9BcWSkgXTiA2ADQE6+SRxCwnmHFLcuBrOV2pRzjfGEBL2&#10;PQL/UYKrkYq4AJP9Wo6kspRxF+d0rzOGNUbwjTGg3+S0eSZInbl3N86Y9KEI3yhSYQ2pLEFyQBMi&#10;hEO/ojU2Qv2z66pzPcJgRiAUEZtxFLIgSyfPnVrCg2lZi8EMlyH4xsdt/vTcAVjXmsziMWOEbpLs&#10;E1hj07Id23y2T0wyXobwuDp02QdLDMAaI5xTgRrT5rR5Vu56O0xGmTFKpIKayrUYMtVwvgFzpoGR&#10;cWt89oma/baHEggsZb8WkVSIzf04NZV6LaMFRyo4Rwvf+N0h+zC8EfB8+LrFGW7MGEYXtYCssdGC&#10;bT7GjZWQP6N7LBxrPACTTNn9Qeg2iVRwU0Hrbm+MMdSQJpEKRnd1X9n4EQDRvWhy6l1a/3SBNfax&#10;RhUElrJv3GBA3GaFG4hF1903keCUKAJb4939vhrOVxjT5An+SldLWbCpZI2NMT9hLULcWPAsUqIM&#10;h9/irocicKTiQ4unlHKkQpgDYdZBO7ruOdbyrSIV9XC+geDQITJlWb7eRLj56dxIxXp/kz/WeACB&#10;pQKhqGdj0yIQClmKJ4923U3dBBqwsvFwQohU7PeV1W0OvJBKOd+YGMMeuGDj0LTU11QY/NLtkTHb&#10;A66pQCnjWMbV89LpuT3weFjwjVGGpBVulEVwFiHHuttXQ7UOTdZUsBz+si/vKI7A3BVcvmIZvTUe&#10;4Cfk8gx+ItFSWMqEQjUQfJIG1pjF4ubmp5QqQZPhLlvjN/t9SpWAa2mxF49HApIEQy3oG191KKhX&#10;v+OpQYLnw3L42w0oGZOsxcENys5obEiDJX9PUVClSAU1VXD5Xu3LO3Ii3DO6yP9yN7mwxj1MpxbT&#10;zf+B/4H/gf+B/4H/bVB3F57uIe6tuHFb9iewEME33rxKiSJgIXcbCMtcXe2xg2WCMDJYxotufzlj&#10;1ugstmHM5QRZbyAsY6MWdI6fbiiY0YAxu25PbhzTY8fP6sFCHtDxbcEYoQyzISlVgtsN6RQ3ZA+W&#10;zEdPqNxflyC7ZHJz8BzDOR706e5JLjjW0uJ8Y2FAvPpnShQBSfmWteAWZetXbGoDGe+6Z2RamDFK&#10;pKIBY3h0j4UUn8R0gu2+K58sFICXVytD95QoQVffK+XAjGmx+0NY4SYwBnMIZewrZ3YEEAIz2JAt&#10;0eOpMOXDnBEWTBXLyFnj2vatOXTdUzwZWZnFQ7lANeBaBLnAQsqnzQ9wvKmdDeHAEszIkDXuPnan&#10;J/gXgGtpcqIm1iLYOCyE48ZXuOLv6onwXLyUKAKFJ+/MGF9OMqHzwUI+N9C6BgQxxryonMcb4M2v&#10;aI2xIbS1xxzL2xa2FnOUyxhZY8UVnsPtTce9NPcngjVGJLkWgVBYSOW0+R4O99UzCAwEliIyaI27&#10;q+peYQeuRTlt/r8HYxRrvCo+fDLB7yiHjAzh0nXp0WYV4Fp2wmM7qRA+sa4FY4Qyjqt43lYZhGd/&#10;COjWmXvTvRQ6jgbolstYJ1dYGJLm4Ka7LZ3csL17kTTZ+qTdi7tRX357N3S5Lzd/WK6Ss7C9u+t1&#10;LPiThyGus/v3XwZb83QTjuUrUuH6FA2yRp182+sXd71I776LZCgXso2FXJsAH+5enFBeD2jaSDgE&#10;lVeHnyqyZS04CcWIEHc/jhdgzdth9JtpH1jjj+af562xFXUq3Frf0+PTx0xIPGONd39PiZ49qYD1&#10;Ly8Gaj4fj69y/tWnU1WHu7+d6jDq9BZifbM51bQo5PH27nbStLth1+Hh7rZfOn/Y/zh6CtVq9Way&#10;hX89Iert3b21PJVppcfE1dWLV/8xqnshIA9jiZoiM+bupp9dcf88o44nybZWnerb3d4NTHy5eX4q&#10;O+cD3Q5lPNz9sr56TL98M0Lzh83oSBzeB/5iVOKA5nVX5e76lxFVjRfGq/Rhe/e3nrlJVRIYPaa7&#10;Lk62w8Bk1L5Ln0OBEe5fvfr3lHSouvFGx5GvGVgd4ZdNr3Z/M8ZUu8moOKmZJn9Dfc8G5jrMB76B&#10;FyPY3vVCZgUOzH06mfZY//OcU4P8vMZ1zje+32zs7rNkMoLFv03zgc99Lu16s3Fkbn1a7VmX77bs&#10;1/aD7WYTFMol2Bz48M3VK2/7IdRx9dIVzHye4vDvx/5Xbzc+SfNyaNQzE7f4IbhMvxmLiuzYbH6M&#10;iS784i4iYyMLY/J/xULCDJDdNrEonV0bUdrH/C+dEFaCo/fod9bhdoBpO8ZN7WH6aQ5+hORfOW8x&#10;FGU0DcQK/xI9fnQBDQQdw3K98UDNgT1/808BjcTv507N/WAGMz3cwEgTCqsy0tRpYSQM8mH1eAsD&#10;kQNMC9lsAtP7Upx0aYb219CqV5uwZiqgsxlEy4g6OmB04/bAfhdQ/rfEi6CyxtzwIdgcr2I31DNj&#10;zJtAwV6yn4b2vIotee5NMIlzNMLv78NtGw6/MVmei/s/EirWHmuC1R2aGf4Zhb3vD6ry8qPfdshE&#10;KnqiRjR6cRnLTvj5aXgw1zofIDv0svve0jEV0Pi3+CnsLng1kGHKmEjPJAemoCdexG+6SJyNS+aI&#10;uYern08OjDXWvnkey/gcfpZkNBK6J44l36f2OUyW2kVEHBzbTeiDXsVCft78X4FGoTfwO/+KhfgB&#10;FeNu0hrcg0tFqNXuOT8NDWttxMj4Y39e/Oa3A0wIMuWFg7Ui4h0aFUl0deckenryFIQh6RJ2TsLc&#10;Q1J2T+MKwm3gxKl++/M8SrwhZJq39m9e/Zy1pPG3BvHnW2v5T/+IWL2KKmT/7ZuD37NCs33jO0Pe&#10;eBg/pP/boMqTm8+sqr+80Owgwki6WSdr/Kzv08PvUiEmtvbXFf2NJYwdNiQOX8zg6SZy6uh+/bMk&#10;9U8js+3O0yCpASbt2GziutC+yQEmHxbgR3u+z+yHSDbr6lmwvamI8P95ELb50HW2EXxEzSl7JkXd&#10;WSXvQ98UYOYsRGqO87v9i0oTPrzZ/D/29/n3njXccJiMITeb6Dqs+zaYIGz+wxOf053EY6NwEI8I&#10;Zkkf937mqcPLofn2p+fq82hcg7an5TPOnWenMqYCksR8F8jaJam8fWGG8mnspKzntZuP/ud5EIlw&#10;XuN8P8xh8+xVqOJdT5fnG2PQj4Pe2P+oKr2hXPrGdxvzgEIqaIVB+NgXGP73qpJge5hsv707fRPg&#10;2eaYfj0p5OWNIxyrMJhw95C85t2dkamXkK3TM5KoZ5lvSxr5Hm7AhoMsn6VmbF+YBBllwoede6Kr&#10;wFS/6VmdO7enMnLLmpOY9fbn4L+/28RtkCe1e2nW2VlpX2Y2Kr3oO9fYqlBiF21yLDjQYnQ2xIQg&#10;iRePvS+33bzch851aFRQ7mDRe8ticNapQR+dgpXpTlM8x27zn/FjsD89Zx8Sr9beqNq0Rq+5Lq/R&#10;Gg8y+yKOux7XbkSmnfQY+ux3gbB/hS5tvUm92dPoeu8iEqvi4K23YwlCWbf9uC/onBUS6OzdQj4O&#10;Zg1Zm0GLiPetMv8q/P8QuRNh3I7B5kQBStD/PAvhkbH9M6NH8HTzxAarmx9DOUPrU+fWD6DGkOmk&#10;ZxUH9hySATNChDoTNSPMRDxYgL6Q5+GHJicmkn331IvwbuyWZxnTRQHeWSFJ24M5dUgVTBrilnR+&#10;YGL0kfrmmC97+mCtCv+LjBkg+PT+u61xN5bfF9JLbxBzqz6cIjDr812yf0z5E0y6uL57SGUEmGud&#10;5035zd+Kd3716gfZCWIeVSXBLFJhemHNf9ULjbuQsaSkZidBKXLXsfAyQkODv+XgpbzsbU00CUlV&#10;ErgBs0FD/GC5J0qyGwpMwtU3a9oOI+qcM08TL3oIbEq/HbibiGrVW2K5g2SIqMTsXewIUhnrZBTG&#10;jJla4+S7bJIbtjd3Z7/5V7wV7pghCR3YX5MyzjmnIp59sivEjU0O45jiQ2/Ibj2+27ei7ywDzNyn&#10;ETwm8d4GMkRrPPy07ywDlLf89FWavgfwynoJN1EbRm4G5eBTqvM6mCdjpTNpcJQHI+DgyDz6sa1z&#10;cIq4ANnY0/72rbLeISbGMN6cGLp0h75bD5D7VQ+7sMYu4xtbA0JZ+82/+ZAttX5i5aeA1jiy+Jee&#10;iIPSjSC3jW4oxEb3Dk6W4A86DGo8gszeabM6IV9YR5p849Qt5slz74wfT+SFqr1xfW6TttFPc2Us&#10;do2aKESiGldDLxKM4Ymp00Li/O5kM1aU7OgbJ4jBmt5eWI6RmCeYzuLdBrL3+W1g7OBMHWRn4NAI&#10;pnvxrP2B13FY/yJY71hiVVAm3LVaPathb5yZ8KLbpB5on8Y1Ywi9UzoiwunpNDJlsebYB2+H3bQC&#10;e6c/NWsGC9WdTF4Eqvi/4bfTQuIjYxcbC18NGDt7DdxhGBgTxGUO01jWiBeGkmMYCTCUMTgyYzgn&#10;UhGedJE2LSatijCEDA3ltVWcjOfd2Dceem2HSEnrBE8QOGkkiBRNK7fjj4cCh07bIXbS6dcR4hd9&#10;ldEIGrgGHnsxfTlqrSub/TEijyB+cbX5R/h3bS29S9Q9iXi3GUXxgpMen/0TeqQe9saBSOTAir7k&#10;gS9jGA/MtxsbGzpMmpr7VQ/xjPl3S99437PevZzUK/vd4umMmcndUcWRPUaR0M865AxpbiNoKuRu&#10;Ew+WDDQY0HuVU9iJjBs8j+FU+2mQo3dRJib+2Aweg9KbEzTRuM5J0uf+Msac4JU1vfeCo2SfPowL&#10;CWMWQ2ZkOJJkpxicgVWbNKP/6eA5jGASqUgZ47+hRpe2wZBPxTxCYUTqv5uUOHgBg30dwYS7SW2j&#10;mZpY48GQ/yPpwBii+kdzYuhPlGRURrWrXRy6cttbiQD7ebjvX5NC0qF6c4/u6WDQ+9zd5pfTh943&#10;nsBYUie8eB6bHxk+jO8HLRzD9Zf7xjfxjNbcFvI3P/9XTDwdG+DfNqbaPUkn4pGXcVO4nnObV6/+&#10;8erVjzZm8dmmE2lGVc+GfyNI2X/oBSJ4sic6xf8Rypvd+8iPad6JBX1yUkiUrdjZTqGXrSBoT5M/&#10;nd3dNxGLvvRXpwmpWZVTSGe0ZiIVx77BbvCGnr1SVM0aJ/YE6asVlaNpyjeMPV1Hh042V8jU8zEC&#10;/pGSz179GGTDRMP6yz76Eig8h2g4UhDpWTJTYUKgH9uEwU4vmUMXM4YJYx77Qn6Jo74ordvNx1O3&#10;8HJwrgwOqScYDQV3sfX/8OZ7Thva2r/oX/U4dJvlppXxLJ4Rbihj1MlOAoODXzmCqW+871tqPzEz&#10;M5T4oS4oE+52ozKmvOidryxjIj2iA2MtjZQLOftGhQ8vUq8wRBknMBezUUVmFK0psfPpu4XgGvaw&#10;S2fMzxyHU1c6NDvg0duwyZC4h/Ho6ae+Eh8zjmhqAtYXmOvhzohU9IGe7PNNkxN2ExTMUHFR+DHS&#10;YRMGpDFg2MNilGEw49vWedR7EJvgi05WyWTLiNAXlGaLnwd/wYr3EFoa7fZQPgMlWeMXyUeOEEN0&#10;Cb8eomwZeZYRnOhUD8EkX5T1svdeJjAZ/6Xyp02dUmcCabVQxjc2DQ0Wz325Quun8GT5JKZU8dTp&#10;S+OObFEj2zNA+rHpeZCJV2l07I2bFtzDhDFhSnsKKVJhyuZylUKnM0j6Go/gDwsn3I6mhjtBUqDx&#10;VbBncZZhDtOwSxdtzFOPsXohXsGLKCkRs6mYf+yiwGb6pxSpSHP2CWLv/WqTOYYq9+yPhHQkpgmW&#10;fzRqRtnJMGG7Gk/a/jUOCiRIJdYEZcrdWPeHmDMin3hxF0j1OZU4heROpgUvMdqRfhYHx4aFNzVG&#10;bYdZ+SnMRk/PTj5n5GcPsfip2vX7tWaM6afuDJ5GaRha5Rljc+YwIUjiRfp1gH6DdqRR1MQ5fHmk&#10;okuiVVhvfOuR+MjX3dV7GyicltOaU/VqbEcNg4xf253AZTK4C6kDMNibizolXflUxtNO5Z+8Uf3P&#10;dt6oWcdUDj7v45h6n5pkED77hIPH/0eQnPT8UwReWrsHHj61D6MeegQz0co0NS+SDn+kinPW2Bo8&#10;Luo0XVKAjFgkaiYiOITe2Cdb9lkZyg1aTrT5r/HvTrNgcxgz5s1Nqtgg3TIK9Y7si1ebf4xN4AmS&#10;npiHGv6/MUq8GpY0P/1xxItnYy5NYMaY0OLTgZDO0EHzn9uHiZgPEpHp878L0ahnCSuDqKTexKmY&#10;J8g9+2OQ86B7vZbnxDzCbE1FaP4/JuQfSgxSk9JTmHPX6x7KmPDiUGZuQjHMpBmYmv44jEu8jH4g&#10;dHVnZeSZO1fd0wLmX+fi8m9ztduGuVWDGTI3Y83+4LwYmPvHf25e5ezoQkJe/DYWEIOng7Q7TbPM&#10;vVqv8nNxRUghsHykYgrlGEIPZb92ACxkricZyJqnCWAtcRavCj0yN6m7WgITZDoVkIOiNU4Dvmyk&#10;YgYZH20GLZ5Smosbz4AJkpsKnILO3PLOdT5jkhmTGwoE+DAYiHKfn4DpIZxTgUqlnFPBjCFcBMXs&#10;SVZ+DJKALkpIeeFW71gKoqojUwYm6hf7xqduEzctChKMusaFCBadG4L2SdgZ3Tvp5oMVdJutIBuf&#10;ojWOkyEGuyOckSOIlvCUUiQqYyswBvXEn5AN0BvB3cfMgpcAW0RX6BVKunZ6fjcWwiRTnuBPRN0e&#10;qe8RGoI9i6CYA8mKO9f/1aDzKVpj851TSkCXkUFZ5jLAGh+Oq8PheOjhuNrvn/utKYRMmfcqpoar&#10;/yr9yj8MZc+yDO/7WEjI2GeInwKEDKePIxjlmpaY3um7AHbD72XAS/Fvhj+x2JCa/6LP093s+6+n&#10;f1Z+e3J3AnZnfK+vZvLxuNn0d6fXH3uvNOTzbPd+d/wOP/Ic9sfakcrQIWUeldSXli/Lbvr3Y+h/&#10;O6RSM9J7WcYc+gL8PVyjEuKdKRzvV8fX4bvj6uV+H7P5q7/shrckJuIfvzOB4yqI2QhO1aUykiD2&#10;73CFf1ap4RluzwpJv0z/wxVbGm77v/jl+B1afgK/E/KGl6dSQf39JcR8J+iLmL5HZdh7CRHdE4Sc&#10;8ep/11M9fUwZZxC/vt3vQ44hc3p7hvmNCRxNlgPdQ2tSA06p+Kup2tk7wNEqHbD0b06Qfp0uz9Jr&#10;TP+O11Dz8XXfjpUp3jTTcCWKhU/x1hJCjgyE3yebfILTaViPswM9vNfve/70353FwRl4vHq0tP3t&#10;P/m/f6480d/q/6T/8e19cEwNGSwZfxbuhWBc+G4E4Zvhtg8iPNm/HU4l+J3ggvVfOVi6/y7Auj+x&#10;Ln1xyh2zWYvS4wHsT/808HFGT3vnGLP7ldKjK3Sw48/2N2UdoPeNh6/i1/dd5/Md4cYwdh9yhMzx&#10;g0PfSccvlq+rx/XK0Y2/73/lMKQfA91D5vROr3jZyzkXU+FTgj5v/JMY03/dZz69wugpJVOW4X9M&#10;vlt9Cqn4DhnDv3iFLMFrCR/6jV8hR7wV3g+HIbPD8PVwJZKFpOUbsvYJ+x/Q7SHlsfcujFnCrwzd&#10;+PtURvjnMNwLzmL4LkLKlsA/vfHn4sUcw/0AKZ/9McZ4sv+4hIDtCUbp4XevV3G3Tn8jtTBe4U5w&#10;J/sP6VcBLDXOEb7wPzHv5JXk0L6Ncx4xW/gupEebXeJHh/TbeNnn074c/x/uxS/CbfsTFzv0n2LC&#10;ITrk4eNEVP0VICbi32ALw/3wechjkFK9tXSM+y/j/z5zVO7+zriIHtar6+G706sEj6NFm9lzKibA&#10;/n9tL14CHKpyvCaqYxWwqRyXCeYpwm0hDsZDFQ4tFSIV/fSPAceNmWRCAAufacfsFxiDA+JH5Qy3&#10;lHDTmKUNx42ZZAVB3fc7fw2QZPy8HymQmhIlUJ6LxxpDtTxm5ixnMCJq4YSXt4wuRrsK6PaT3g4s&#10;qgJBOAfW8mU7o0eHr1x9OGRWuE2ATYsiF4QC16I8M5oKuUZsx7o2THVOAbVRYGneGv8wqnC33Is3&#10;g8y2/BkI1pgZg9iyreUc7zBKPu4EC6fs8RmT5+raMLfq0ECWpVk84C6f4SYE9Nm0MDIjog4bpKeg&#10;HGRLwrzYRhlhwhhsquBIIclY2oVT1E8wmfvk53byzIfgGxOhhEd/KrJFhFJ841FDui5XIDeVW5q1&#10;xod+jZDDjtdUCNZ4sftjDijBAmNYxnFoxH3PxK+9GbmqJ+BZPNakLD1OpxU5IMm4Fuk4Z+CucL5x&#10;2ExeBfYshK52RJuxP3GCa6HzoYbkt5gNpxU5CNYYVYZHT4ra6dbYRGsktMIKN2yf4BuTwj4KLliD&#10;bkug07iWfKyiRQebtcZxY0MCHruznqyPtCnoEQthERdkHE26Yp5GDXnXdaPN7D2wfWLWZXOM4xQC&#10;Mtj31M7q6gEZo4xIkXeCZ8H2eiztXZfZ7CI8MxodmOzCrenxXqx2ir1OiSJwB/Yle/Em3Ukba4ws&#10;ZYVlsXgUfGMS0GvFWRyV8V3GHD8KHSzayZw1np0cx74xipYSqSCSCb5xAy3g9Xw2ehq1NBurEKwx&#10;alKOHukYhB7QcWCSKSvciDHCE/yRMUr0D5GZMHc7Ht/1wANwbmpO6677fR8RmgRmGpTxBb7xbI02&#10;E4r9iRa9NFNBIRTlUCIVE2Ruxu5qAraC7E9krHG/ySxBfi/eGHjlvrL7A31jxEWQEI5UsG88Vcfc&#10;HpDfOW6MLc3gYoPJiSOOhbCACM/Fw1oUrWONwUIQmWk3md0Dwi4fj9FyQjZ7PCrTnYVZGOchUXXf&#10;+OHjpO/6iwnFvrvgG+M0M3stgm+MOYRea8r1h4xsCR0s5shY49F6Cod3LSIVjC5OBTIuigRTIYo1&#10;npaRWVfxGb1F1qQMLtPBpFAImzjJN06JEghxY+4mOQcjMyPZTTc6OTaC5BtDNRkzNJ9lZ4UQVJcl&#10;RFE70Rr3R5/0IEQqsMdp4hsjnQRCYS1CpGImW/3u+BM8KsPdlCjC0hp38Uy9Ad6zNUaSNYlUIC4C&#10;77BHf8ezeDO/ZrLMIcIWhwKCvi5aunhUNRbCgpo7p2IG2E0KaypYUgVZZvM0Zb85MHOTwstoWZiX&#10;s3izwaTdYEefkcEcXItsjReLtrDbmg1EcqCsqSAJZioIMS7UE+UJ/jMtmHtGhgsbHyTZwhovjIuw&#10;3hhNi7AzmrUAazEZRy0gk67M4s1aulx/KPjG7OjN6fF4OrUqAYZduANrcnAD+8asMYKziMjMh//P&#10;FowRZvFwfLWcxbtJu7MGaGAgmpBMPd94uUhAiVSQBAu+MUowh1ofG3RbypKveS033cyCC0xHks2t&#10;8ZubxcAb7ROblgdhKECyxbW0cLCEFW6LMmahHckaoyYtcOkWA28shGsRIhXIGGEWD8tQXEEsY5Fj&#10;P4/pK5EKMvoLnVqOWoWOA4WZVZdrUX3j5QLaJrN4mKOFBCvzv5RDmMVbxJ7vJs+NN1DWdqREEebW&#10;eHngyrsDrTLgDmy9eGb0AtgnacBcJogSN56L7mKrwWeexWN9nTF3qfNswdgD+0ZnuCmmBc3TGe5k&#10;f6ZAD8IsHsrQPFKx9MDP6TgWIBgZJJlojafrJgMIO6NR6QVrjBaM9URYWYaFrHkv3pLY8+l7tk+P&#10;WMvMGmd2/QlrKrAdgliwFiD72TxxLbzXJcOYeUSXx+6C8Zm2dLa4LQBKGdcibBVGaRciFbxbk2VZ&#10;INnCXtsQfLZUAJ0gFLNZS60rnpOwPzCjAmxlWgwWNGv883R5XgBhFg9rF07URJ4y01usjRR84wxL&#10;b6YLaSrewm6z+ePdbf84wAjpAYmbzTjgMbXG24zOszVm4VNm8Uhhmf1nKewMlCVfy1pmjqtwvjF2&#10;LbOWLnVeKIQFVYkbE92F+CBLSItZvAxjZv2k0PkgujMzeZPZZcLuGvOf0WWSSdZ4OzkMP4LQbQnt&#10;Y4XFLFyL0G2h0p83uWv98NiSlgXHjHH4P3mSbJd7As7EGk833iZgb1ERC57FI5Ix1c9T2CmcMYvn&#10;MB0SC+cbkxjOWpoZTAqFsAe28zPc6sA7ozluLDBGIEhKFCGn2103fiqhonbU1GmkYrZTKoKADOYQ&#10;BuBYBs7iPV497uKsx/urnb/s3+Pur7/+ckK9u3r3WH6v7h8zd/v3484XAofSCm/L885la/SjxduZ&#10;nrs/vO2P+caP4X/x/WiFWCLfDHtf7dYrxzb7pb29qliLpYeXccdjVP6z+C7h8ng1PLvVja3ds8ss&#10;9N6fKuam9a9QhxfvZjsi4+0Osx6mWtaK4fW4s2Gmtyv7suqspUf/61mv3ufeV+990jKHaHyH2iPJ&#10;lsjEt131DP4WeGcSbH/zzbD31c77npAovAK6PcHi5Yzx5eBWQEL309GRyjfC3kZpaKnjcvBaUsti&#10;AMlMfCCyX1yIZ7AynNOhjMz7/dUb63zKOuPlBDm0f45Y7v0+WOMSTWNbUhmT5k3e1tR6joRM5pv+&#10;7TlCGe/tbXX75a99t/3LW+qv99eH9fg3mXfibu6rqPyPq4Njll53YZRv1dg3KZe9BHTr0j4QZPbF&#10;+I1EfXf1YB5uwH3gh7+dMuFk0rdv1m+vrZ+/vrb/6zcf1v7ZEvZ6OHy2b998sM9vr+32mw/T/9fX&#10;h0P4F38w/xveq5X/9xy5K+S5X7156z+ZFz9Uc7/qy8xdltGr8Q+xyvz7fhUwvbZi387ffq0/Hx+8&#10;kt1wZ3KF+g3dt+v1CT+7nHbdzssNd16vIiaBaqFllvaUucHbK0vsrvwZv+u1FfT26ll8bqT9s1uh&#10;uPXbu7vNJv7orV035nqnkkKloe4368MqFl6g7PrN4WDNjDnS70OJ9k1ojpWyPRi6H7y83N+QeXX/&#10;JmLuRQyFn64BW/uQ/W/fuoTMCz/9tTzOOk85apFsXnT4HO7Z67AK3/uflPH0N2R+czh6vkgn/2t/&#10;3l7/YOM9x9XzOLqhPf6Ffx4VEX95fVgFzoYWhPuj//FHBxOh/lvrhP1WLCmW7OnD0UqKue3TCJ+U&#10;WAdBDcWOKh/9/ddbzxI+Dq0cp/3venWwP6Et9tlxnrytAauDs9jyp4KG/6HFgUiOjN/0u/Gb8WXf&#10;GNmtCq8h99eLjzn6n9gN+7L/79/bh6R1oV2WNRR8/WL/MTXP3p9W25D0T/E39r8nXCwoNLXPNL28&#10;LqfYUNz6sO+MxEEEIqLxvjdkaGr2ioWMUDj996KsjB7dWJndXVyraA+99dnr+u0nszIJudMVsbBv&#10;zRgUj4f8VmsqcOZDKEMYEKdECf51VtzY4GM3PBBz0tR/pJhwgKvn4YHa4fZyzDwJTow+ZLYxOLzn&#10;SAUOqobD9cvAIaQGzOUcSqQiW8b4dNgnOHbnGY7RdLMNJrPkMwcrpQrAgtpiTcX0mdFZEGJ7DXLk&#10;GTMOHSvrjRHd0RKSyfFaJ2BRZUnF5QbCXOEadzUsNq4kEGbxmGHYPhsipFQJzP9PqSI0sMbSafMp&#10;MYHxAedldId48cjYPusjjwVr/FfumBUDYU0FipYSNybeMdWFhuDmH2W9cb6W0/PqhFUGGCUfa/R+&#10;vp45Aa5U4FoUa8xxY9YYZAyvuhCYmxeh0RRrY2tcek4t2yHBXjewdmiNdzeZyWEHDrALy2TQ4xAk&#10;GHFUemlSA0EsCi0d7ZupyOcfm+BCe1SihxfR8D6O742tceFxCcJzO1m0WlhjXl0tWB9kv+AbF8oY&#10;9ZPCqUFsWoZaxl73BJDu6DxL1pia2mLPldBUYRlKgR6nNfSKNSYxO/VO+TOUDXBaW1kDx9YYc6Da&#10;lXTeBrOXP/tDsKQowUoZSAZUep/FAyjJ5+lsqipBvvOQRcTl35PJNXu82byaVjxY48zuggjCCjdh&#10;TcWZgZkRsL4KEoI5lPXGhZaeRn1N9uL1ORbHUwyAwzgWVGFNBXZxypoKRJe5+wUkm8PgAQoBQjYQ&#10;PdX/fb4bawChqcgZ5h3XQta42M8L3RYfuoDduCMJhQjWWFh8QrIlOIvFMnq7yduGBPPUW+NCNN+g&#10;xe6PJudUCIzBLChDSty4xP7Bbiq7P1KiCH0Xd1dkDNtJrkVZ4Uay/JkZw+MaZp1QRinHsIxe8I3R&#10;CvYtzWz76EHwCghd5fgFNEOw3rjogDmhcBYPa+cczHUWi0eh22JrjJ10eWTWj7zYJ2WWJmuc2d7Z&#10;A0YqBHq0iFQozMVIBdYi+MblMnrx5kgFDp56q7DquqKkIDLcTSq7P0iWt0f2jakMQe0E36OYox9P&#10;KmM0kqEUDt0VZvAcGF3BXqNSsbSjNU6JJXCkghkm+MZMbKxF6KWRlMIy9Ir0fYzTOtxUbmm0xrej&#10;h3fPgZ/ExKZFOCSpgaOnKD3VojyltFxG2qTRLlKxW5wPNgJCRohONtmLh7UoqivoFJq4co7UTypq&#10;RzKUcFke6HICAV0e5zO6qBBkjdP/JQinzQvn5aM2MgpMSaHbwlqUDfPlWq7jhJHQwSJBgjX+V3nQ&#10;ZdBgTcUTPjVI0AJkboPJorNXuEXowqndQqQCdS3KYXGaxYFJhoLa5rR5ZAyP4oTuiTrSqlcQQ6RK&#10;pILl0P/uJ3v8ZsBNZSsj+MaoEGCNKyDsjGaGYQ5GoY01pkKkTjolMhAf6tyCIMEa7ysOmLDmi22+&#10;IBYNTEsLggjWuCZCNn79mxKpYMYEdPcVB0zofJge5x3LMYUWO6N9Y1lKloClrJojPN27xWxyGIDf&#10;VEb5SlNZmIUcyN3zrTETSmgfOmkCsRFHawgQm4eIRqeUKkK137jz0IIQSMdO2q3x/DEsUxDOqUCS&#10;tZjFYw9caAjmEJ79US1j7cOWz/zsD2ypW9LSetYEaGzZxAm+Mdr87epy5gqSemlX6+vBlRVuVI1n&#10;qMx/OQgdByIj+MZIMmHTVQGarHATFJaQZMERZq2wlutLxcKn3TgqzEN3s8a1CJgBrzdmkimzeCRb&#10;XItgfbADU3zjKtlt2PKnsBcPWWdCBjrP/Gd9FZ7EhIZDeRITMkbxfFOiCHUJsWHLnXKAKMrh8bG8&#10;6DDCpR2HQwuSXRKpIEKxaWEMmFCC0guqRIVcCyvc6rWYRHBTWSw2G3DAhHktjgo+EZ4ZTbLFtQjT&#10;iUiQC9YbJ7jvugPHjZExq8NH0HkmGeur4CyizW/xNEqhqZwDJMTN8RHRxWq2x9zTqCcgdBwsqWhk&#10;WP2/ZqRCkGD2jdF9amONqSFCAIvQfdrtmWGYY7MBYyx4iyw4QmCGg6BYi7stKVUCZL+wpoLKuL25&#10;ucU1FayN5BkLosqy3GSFW5PdH5xDYG5KFODNx+7ZGQ95mMGKPGOpqYguq65ijdHKFIDntS4dqgTg&#10;gQiO7pRIBQ3eWgSwnnf7lCoCM30zPgE5C9/qmdFE1BbM5RxKpILKeLHfU+fDLf1t8VDSBWAhXEuL&#10;5+IpT2JC3gneM5aBtaw/7vMnfowAC3nJjGFrLBCEjQz26OtVtfM5HFeHAvxa/irCcXVfz3E8HI8p&#10;WQQuhDJ4lpQowmrl5aQPecAyvJACGJbWhuOqu9kTMtXvrZD9ZmNZqmQzsqZUAVYCY+oZQlOAYliL&#10;F0JZBO4SttUyEmee7fd17nM7ftvfbL2sSnOwkONrRhZzEN0VravIcgKFddRY0DqXwtv9/i59LMBx&#10;9Tql8nB8ujel88Z4iVkwrSNkkCDWDCrCGwFQzdFbezPps8tg517142Ph8kzh9+Ob08tgtfprcft0&#10;eY5UyOyb/goZvJNefDO5rFOa35pdoduy/8Of4X94++yJe09+s/QKw257zS7/Jvyx98oHs8M3sytU&#10;k8U2vCJ0Xdz9YdB/MX/ZUGDridJlPzUXbH53fFmOh5Wh68nSy3kXG1G8Vsfq116Iexzzu+Mr5Vjc&#10;Hy77cx8iFSE9/c4uexlEOc5/F/5cPdz5CsR4M/8KvtG8iOFyxuyjs+if8i9BIQ7mtc5uTi7TupWh&#10;O789vuok8++vPh1SsvTyhnhLLZ297Lvk+c6/GS77Kjicfs2+ipd/09Mj80rw9rDvXozvz19WTWhq&#10;8fWyjw+mxsTX9Ercnd8+XSEYP7s3vrx8R2Z2e3zZy81QSORf9vMHtzLje/ElAI/dhUgK5nAUUqoA&#10;PCAS1jLgjBOvIIksrcLq8BOEsOoEedx3LwdrXAS3xnXg6dVvFangWBbluHhNhcPD4TA6+DQHIIbW&#10;zR4FdKEhfHysFjdOiRIIaypYY5D9TU5lWR/Ws2dLLqAe0fe5cwxDCBLCwowEEcoQ1goUQNj9wbqm&#10;KCxZY6xFIBRKTotl6N7U+7rWV5F54w9YZGvMcWPWE7bGvERbYS7aBcwhWGNmv5+/3o0eC7CEOjI+&#10;5mkgh4+8e1U4Neie/Jft0Xy0OgjTWoSusj8EGeMuX9d9nz5lodqQ7mOnbAQXDATmYIsuOEFnrzcW&#10;rDHOSSjrjRsovUBsaojiG7P0WVMfu+7n9DEDNTv5ImyHbuEbs+FY8wo3lD6mhzGGFRZysDV+5Lmx&#10;sMqgfFyhQQ1bH7JYS7EWYRYPBZX34rGDrZw2jw1htWOLzh54MDL1xSq1/jo8N1I5lkOwVIwM5VCc&#10;oPOtMUYqGEeBUA2UHsvAUdWjsjMaa4lNrfX1FecoyWQL35g7aWEvHio9a7TQLWAOwTdmdOPutJrW&#10;V9px23UeumZpZ3FnerRAt8XOaEHtBHuNZUQj87RyRlalkHV0fLaCgcCmKsikRBGYu5dYY/KNBRw5&#10;pINIMhV4hRuPqlpFKhwqWl9mWL/R/r9NpMJnnKrA9LAsxP8mkQpsSLJPzwrPszMoi1D/QAm2+WzB&#10;uKVvBK+ACmmzwg3Vjh197sCSy2fDwuLBLMUpn5/T0VrSwzdRDpG7TBDO8TV3fzAGisLi6E4o43K5&#10;uD60iFQkpt8Vj2ArDneGYXSLSAXTQ9kZTegyPQRvAXMo5xsjuv0ZbrvipvPioHrfd61sSVkdhbix&#10;cE4F1aLsxWuguoJ5woYMLl/ZgynRfTgnSLDG3JMyd1nKBGt8btxYOVGTMUBtZK6zzRcIhbUIYwhG&#10;d8hhWp+PURbKeH4aqrE1vmLfGMmuWGNSJa5FiWVRDmUvHjZkO6Bb0vqCJlm/2ncGCrokISxC3+oM&#10;N2yI4GohcxVnsTcyz7vv8m5jnu5vT/2q4hszug1sLXdg5/vGQqSC28fuE3KdKakQinJc8/HrGO14&#10;HOHyMgYb55D1Sd7sR5FmtsbvDmSfFLHg0+ahEGGFk+CTYI42cePTORVmX3MH5OVNy83oSWtKpIKy&#10;sKAq5xsT3YUz3LhrEQwY5uBa1qdzKkrjlizdzX0ZfqjM4iHd2Y0XjAxKyCWRCvSNkdjMMOY6U1Iw&#10;+thUJW6MtYzRfcyeuJrD1iRrpD1sjYUTNdFrEU6bR9li4RNUGnM0iRv/PtY1c4+XjMxp47OJ4eZa&#10;OAszRjnDjWRZWW+MvGtiwJBkkwG4MSZjcjKFHCaGu80hSWxrmSCI7iW+MUVSuXYhUoFkYKYrs3gk&#10;oEKk4kt9gaeZzn4pFj9104cWKL4xr3Ajkgm+MXKX2a9oAeUQzjfmhVTTsftDJo60FKHbj9NcLcLk&#10;zJg2z8XjlgqyTIUIFh07n1k4tOs+ptQJllZwCOVH2KKQKUEVLETpnlKiCJdYY/SNmR0sF0go7rUE&#10;QqEqtYhULNhhXu/MHs+xNVs8Ww7XZBYPde2JEKkgojLVBZXGHIpvjLXMn8T0Xwt7PGfdm5vuj5RM&#10;oIzzqCFsBD80eGa0EDfmDkzwPRpY9PkT/NfLuP6MM49mi6eBGGV5NTZEQAZJxt3TJbs/0BojBk0k&#10;GHscxRpTLesV+iS4/DsTSZ3b4ym2P2WOMhYiFegtsiuwbvBcPBZxQYIxh2CNWcqWz8W7m8Urpqzb&#10;ztwvB0WWCRmWZWUWjxoixY2Jd0JcjpmLJFsamV/m8YqJjVsZY35P6R6UuDFmUdClHIyuMAIvgLAX&#10;TzCCKVEGRIFxVBpChQhxY0GCM53jdxO1H7VjZ188N+M7s8ct4sbcUsU3RsYg1QXrgzmUFW7ok+Se&#10;Urq9GW9iH3Vg7n1lQv4tIhXsPX2jcyrYPLHaNWBu3sh03cfRdtZRQ17mGcNeAUsIC7NgZDDH2ZEK&#10;YYUbu2AtJFiYLBI6Nmpqk7hxPoeb3f4Y174dL+xet+42m2dfbo05bswtVVa4Ed1Z1xSVphxKpAK1&#10;IGeNDWzk0g9d+g7sYDa6yyKmeAWUhcuQnhkN0i7EjVl1hbgcGzBsSMHI+MjleZLQFFT59Nw6yezj&#10;Ilu4fIpyC+imRBEEa5zOdfvr9Lryn4TFJ49XJsZ2K/MvErv2SoQa35q/hEICJcd3li+Xi/Hn5Wuo&#10;pYCK0cmdRfucvUIWl+BUSvaV2OGJBbjedyZO+x+6zvU99PGO2LZgjWOd2cu9RavPmvXePp/+ndrB&#10;LfWd0eM785dBULbxvekrxGXGN5Yva4hb9PGt6ctzVJtqEOIy43vzl5VhhBzfmb4cypHUW+eGvb9/&#10;/oPxxz+kLxYQzNO44PmL6X462NVfU+6Ff1dXb371zqfPknuBxhgEbMf3li9BdetEDe0YPuZeBn60&#10;R/o4si79y6xMxeXbupLc3BhLfvto/wxK/kPYzpmqyb4sCxgIy1GXVEc3nLlZfBlEdGtXsMb2MuSN&#10;Rcb1dD/B9fph/dZe8c9DuPzW9cP64fDZ0iXwn6zu38RE8VodvfgqHFZW5fRX02t1mN2YX1bNYYxF&#10;7s8/YyHh3f/t/wXYrj7759Jl8HBqaeHP+vDa6DZ8ttd1+GWE6+vt3c/ff//y7v7NB8sWwazx91dG&#10;RQMv4O2zZ5uNfwhkK11Ha4j967MZ+N+h3vWD0yN+Kl1bY8zs1vw6rPxv8f2wXt1fP5wqzf5ZHUKy&#10;fF3fJ1wK77dO9vC/eK1DQ0Kq9F6vQi2WnP1xuL6+/nT77Hn39O7w9nrEsJQrXVbGa/tyfGt+XQdZ&#10;nt+dXKvj6IP96atJ/4wnD4ftKUf+MsYs7o2uqHXhQ+n9dn04/q/wv/g2Gfpf/r9yHV8vbk2uMT1S&#10;weO/4avPh639nV0DXK///aeXz5///d6TYzCxiG9XpF4dKm8nmf2rXIfj9fzW+BrEff7F6RrQLb7X&#10;D9uVcTdoXl9b/Gd/7G6yyVkQ4sbomQuRChwieDcOwIMInEO+/nqRigF2mx9fbV5tfvzPzT9+3PwW&#10;720338VED00iFUgPJTBDvGsTqaBC2uz+wFUGjAwPzLkQFiHhRE0s5L/NmgqWQzYyTPcW4VA+plTg&#10;v6J2OF1TAMEaMzsaWFIWC4FQGAUTVrg1sPlLKEUqKsBP8OfD/4S4MRbS4ohJ5q4wi8dy+BntUwvz&#10;xN0Cl6GsqSDGFKLkY1A0JiWK0KID48kppplyTgXbWkSG1Z/RFZygAvAqAw70K1vIiQyMo5AF+0+l&#10;k2aGIboLw3GGNX5Eb5GHE4I1xkJYxAUJQdbtsO8R9OQz2icmGePC3QLPSDfxjQUfCLtJwYChtHMt&#10;gjVmojK63FQ2IYKRQXQFtSsA74wWPB8mFA4RWNcExwZlS+i1WGFZ2RYsPcMaX6G3qFjjb7LemAeR&#10;aFqk3R8pUQT2Frkj5RzcELYKgm+MROW+R+AdE5W7JyaZFKmAaoQ1FS3iEII1RnTX/jjKs0CJG1/O&#10;Ds4iDP8FUlJTrxt00gK6nKNF3JhbqiyvpkIEa8wOFva1SqQC2c+RVKHfwK6WKcImrsl6Y2ZMC2dR&#10;cMZa+MZYiGBkmqguEwQlRFC7AgiRCsE3TokyIAoswXxOBRP7mvfiCd4C5mCWKtaYvEUWLeHZH1gI&#10;i7jQECxEiFRwf/07W2O0YAK6KIc83yicGoQH9AuzeGwnG3g4Qo4PpzPcSoBKpUxOsaX68mHtAlhC&#10;hPXGBeBuS8BR6KUJSX5+xKPQbZHr02JntMAOttfCLB7vjMaWKrs/qBCuRbCTOA5VIhVIdp7Fa+Eb&#10;MXe5pTvBPBHJPmMtgp0UOtIGFl3wjXlqFHVKQUYwISlRBM5x/izef5dIBSt9C99YCWBRGePzjQvA&#10;JGsSqUD5lOLGKVECpatlCSGSKafNo4R8xoeyCs6igC5JCPdOQqQCm8qRCuFsapZl9k4Y3fmpQRnA&#10;pipGBpvKhbCtFdSOn4VcAJ7F43GXsmmRCMVMT08HrQEeN6fM4jVgKWuB4Bvj2J0NR4tTgxQtYIKQ&#10;jCunBqElVdYbX85cJepGtUjnG0MhjC0/J1JwFhkZzqGsqWjhFSAygglhgqCEXOIbE6GEDhZxZGPL&#10;WiD4xthUYRZPcZ9SoghcBltjXuHGJBN8YyyEvacWPom0poJq4VPNBM+C0UUpY0EVIhVIsiYr3FiG&#10;WuQQfONvE6lQ5pspB58wfHbc+C8eu/NARIq1AZJci1ANqoGwF0/wBZDpXAZbY7ZPrGtPjigWWAhj&#10;20JhhdPmuZbfeb0xs05Al6SMu+smkQphFo8Zw+apQQem+MbUVMHlE5rK/Gcjg2V8zVk8Ni2MI2fh&#10;WgRrjBIsrD3BTlqIG7MLJkQq0BozyVrs/lC6WtYCyvGNIhXfxrNgfW0RqVCe4M+Syq5gAwOmTNdw&#10;pCIlytCgqcJSASVufG6k4l/fyBoT14UyhG6LmrrmJ/gzS4UOFnMovjF5i2zzhRVuWAizv4UWtIlU&#10;ILpcBhMVkXlkAWkTqUDfmDWGmyr4QFhGkzUVgm/MTUX+CyRDr+CrrqlghrHCIse4Gxf4gbUovjGy&#10;gztHLoOtcZvdH+wbI2OwlhZKr5w2jw1psRePicr8Z0FtE6lIiTII6ArSfrHWXb1tEakQfOMGTWXe&#10;cS2XxI3ZN06JIjCOPJhlsVBWuJEEXwu+MXefLONYhhCpEE4NSokiCNYYC1G6ScyCEtImUsHWGMtQ&#10;IhWEDAtIkzUV7Bu3cBZbGDBlT+jlXZzSVOR/A8+CrPHquDrY++jXBFarg73tduV1v3o9+rR4vbYi&#10;/F2AUKm9rJ7S694aZyWM7mRfr6mxrw+rg5XkNRUu+zp8m4WQx5pxPxRYeHlba5nuV47S+M705Vhs&#10;NlaIF2U3MmC3QymhVbm3F2MFJKLlwb4JX5YvK+NUSOFll2eoXRVc/eV1ODqW9msBUYYAW88TmDu+&#10;P37HqsLf0ssqMSGq87cq6/5yMYRchmskSQHsK2/offo4hRMqSVhzxfj34YpfZ96pjBmnFpfXYv8q&#10;L8M3KmfxSkT3KwshT8hSeblqjj7OXt6CgG3pHbIZ3WNTCy9nXbQipZcRwzKM70xfnsF+XsviL8sy&#10;N4h9G+u2nNcbc0+/Wl1+fgl74EJPj3MS1w1m8YQxE3efSqQC11RgO6S9eClRAsZF2q4FjJHixilR&#10;hE/HHUkZihAPa5hk3FIlUkG1NNkZzTLEJGONWR+viaotfGOBuyjMLcoQzu0twFvcK8yypZyoSVn4&#10;/CVJlVKiBMqQCZFRhruEDFvjJidq8uQuLwRnxjQgSJPzjXkWTxipCrJMcsi9k2CNMYSkrKlgWcYc&#10;wjwKliHM4iFnlIeyYrfAtoyNDCvEJafNozXm9rE/gc4R08nIkBJFwKYK51QIDEPpY5K1sMasScKa&#10;Ch60IC5CQ5Coim+MWvCJ1xtjGbxaj5Webb5gjZHuyu4PRhcLYf6zxijWmGRIMTIoh+zzsZFhaRdW&#10;bhWgye4PgVCUhSW4hTVWZvEYXY5lINOFWTz2jbGlypoKKkTxjZkxJMHKLB425Fv5xmg4sAzhmdGC&#10;s9hghZsg7UgywTwJC/qIu1wLIyOsPRRIxoGZC843buAbs8JibKnBOk+BY8JKwBa+MXdPim9MY/cm&#10;cWNeUyF0tYKEpEQJBGvMGxV+b7AzmnFhCeHeSYlUUFMbPfsjJYogDCewITw5xXRnoiodh4BuShSB&#10;1f/83R/sG7foHBkFwSdho4/EFmbxBFvbIMf/OZEKgbksIS0iFdwQXuHGzGXTwllYo4UnMWFThUBq&#10;C0vaQtqFvXhYSJP1xsiZNnvxzt4ZLaypYCOI7ePz1xhH5dQgKkTwjRWbjznQBWNr/A7XG7MWPLQ4&#10;NQixFRqCeiKdqJkSRRCsMUoZ48IN4d7pza/Ck5hSogSMrdJNIlFb6IMSN6ZCBDkUHKkGBBGWkFyw&#10;F48iqSyfCqFIDQSfBOXz8UDugrD2pIHNF8SCrTGvMmCyP+ETNVkLBMZcPv5XfGNsiPDMaGwp+0bM&#10;f9YYZRaPChEiFUJghmWZcyDJlHMqCF3JN06JIiBnFN8YuSus3CoAd1us9II/gXLBLBUUBRsi0IkZ&#10;huwQvHjBN+ad0Sh8ylCAkBGYy/KJ4ckmO6PZGnNLBTlkw4Ea80YJpEIhyiweo0s5lBPrMYcUNwZ0&#10;BZdPOC/zcr9BMEPXF5zhRvapBTu4EDYtCqGI2MLaE2HFRIMcbI15ZzQv11Hixg20gBmDIx/FN8ZR&#10;Jj9FWejQsZYWUTfl1CBqiLDeWHAWv4m0N4lUCAYCRwuCLUNxl5ygc+PG+NQQJW6McoHOEdNJIRTV&#10;ouz+YNOCTeUcLWbxeD5c2YtHSi90tWzBsJAdn2/Muiacb8zmidFFF4y7SeEJ/oiucoZbA/Mk5EA5&#10;bDKLh0QVeCfEITgHSvvZ1lg4NYjJoOzFI7ngDlY5NYga0iJSITDsE+Zga3zFkQps6RN8UBwzhjtj&#10;QenRXgu+MWtBk6eUohxyISwgQqQCa1HWVDC6rFOXa51gZFjMBN+YeSdIKqLL8ZDzfeO3aJ8ECcYc&#10;rEosOIpcUC1CAItZCj7p435zNTaCu02C8SBEiFSgfWI7qaw3JnTZ8VXcJ9ICJW6MDRHOcGN9FWSZ&#10;5JBbKjzSHguRfOOUKIIyz4cGjNFlJ6jFDn1BDtGEtMhx/poKtk+CNW4Q0mFTK2TBWgQ6MbGrBHn3&#10;yuzuxBo/29ym1AjYGuMsnrCxSNmLR4WwNgpKj7UovjE2pMV6Y0UOUZaxlt2qRaRCYAxlaWLAsBZl&#10;Fg+JKvjGQlNToghs9IUA4dm7PzhuzO1TfGMiNrO0RbclrHBjZCrduPnBO7e0YyOYNbxsjYUVbuiT&#10;CCvcULbYexJ4h1og+MbcEI4bN+jQBQlhjVHOcKNamjwXT+hIOQcSVZnFu5yoihwyQRpICEQq1uuH&#10;h4e1vz6vP799ePLk9N4eV/Gb/Muuw3F8I/daraz0ULL/nf2PWQ6epfY6rP4cf8y9rKXjj5mX1RIS&#10;VuuT3LXeHkpf2WWv9frPgEzlVcXFrHC0xj3eD1fbGKbYbLZX1+ne+uXLzSYliy9HxjAxLi2uQNnA&#10;mJBz9u1wrR+2h8SJzCv8dP3nwbJUX4eDC0H15Q0Zfcy8Ui1PRvVPXz3rvNlBbmZve/UNsY9WTuaP&#10;oxtyll+Hf44+ZF+CHIIsOz1icsyM8bV++By0zj9lMPEy/gzc7UsJX03+2RcmqPa3KOr+Oq7+TKnS&#10;6/iacvRSVn4NWmetc5Tm7/WTz4dtylt4fXpYuYScbkxfRo6YwYoLGC/+hVwgy3+aTlWF2asB5tqr&#10;R7f8Wq22oVXGzUCU+C99We2XuNtiz1w5yoB6WO6TlIZQ1yfE17kWwmXmG6f0y80+JgKwb8wr3Lij&#10;V9ZUUCFcSwsXTFlkgLXwpGULR4+zMD1aoCvEjS+XZYm5WEsT31gwMtxURpdJhjnOP8ONQzoNjKBC&#10;bC6DyYDsECIVggSPavEo8QDp3swa9zAxwE2s8aVDJgckqrKm4vJYFs9ZCpr0O1tjlLIWssy1KGe4&#10;USFS3DgliiBIO6s/1iKtqUiJErRw+dqgi9y95NQgIhQrvSDBKKCC0iukhEKUZ0YjujT9O7XGmzSJ&#10;9+ILfWPei8dkl3Z/pEQJODotZMFa2uzFazCLJ3U+KVGCNuuNqanbAy6jYpIp0p4SReAyFN8Yl5Ag&#10;LsLMAq9Oa+Mbn7+mghafMI5Kt0VkEJRe6LaoEGXDPA9mQC56a/y3aHK7zeblrf154R96YGsszOKh&#10;fLbY/SHN4qVEEVCldwc8NYgl5HccuwtePMshIsP0EHxjbOoWzw8VNIYtqcBclJAWatfiAUMCMkwy&#10;7p4EtSuAsBcPcRSs8T2hoCg9yxZJMGMrdJ/M0iskGVtjIVKB9HgiHJJEvGP2CxYMaxFWuDFjhNPm&#10;BX2lWjgL06PJ7g9uKRsOwdXCTSYsIcp6Y2qIEphBdBmZFqtuLrDGSCjGkXcFPbZQeoXYKVECJVLR&#10;QGGPaK+bWGOsRXhAF2mBsANSUumUKIESqUCy/445GoiQkIXpoez+oFqUU4OYIIguE4SJ+laIG1M1&#10;ygq3Btxla8xlnB03VnZGY08vEKqF0jcglHJOBapSC3vN1pifGc3tEKwxawEP3QWVpkLaxI1/Jfsk&#10;BEGR/YwM06PFc/E+Yy1MMuXMcNY6lBBF7ci1YPY/ckO+FbrnW2P0jdG0tAjpMI4tJEcRC5Rgdn04&#10;h+Ab4zk6TI8nR1xTgV0ca4HgpKMM7XAkoFjjFivcFHTryAiCqpyoSU0Vhu6sVE0MGDVEOacCVabF&#10;5JTAf/Ys2R4KS5kKIOzFQ/lkp5V5qii9IBcpUQLlKaXYkBY5WsziNZlOQC1gqgudD+ZQdkZjQ4RT&#10;gxoYH8FwYC3CiZoYJm8SqRCU+/Ic0qlBVIhgZHhmgSWV+c8EWbMTVAAhUsHsaNBLswQr1piaqvjG&#10;3Dk2YNi3iRsrK9yoqYJ5atA9CZEKRldY4cbmSZBDQobZ3+LZH8L5xmx8WnRPgjVuECZnogrcZUkV&#10;wqFIsvN9YyFSge1rcaImU1JoCOaQHkKQEkUQgo9o0dtYY6qFh+48qha0gLNgDiFSwZq0RXS5pYIc&#10;Iv9ZhJQVbtRUZZFBA3QVaU+JIii+MamMEqnA/roFMkyyCyIVSCgh1sKEQjVQlB4JhcRerzBSgQ3h&#10;9SHWDsqhzOKhNcZahMld7OlZPIWGYI4mkQrhRE30awQ5RP6zxihxY/JrlVODkGRK95QSReAc/+Ih&#10;qRCYSYkysNqx6nLcmEl2dqRCCOkI3j2yg9WAcVRm8aghwmxni86Rc7SIGzPJhEgFFsK6JmgB5njH&#10;z/5gv0Z5ZjTqGtprJhkHCIShewvfuEWkgnOwgVB8Y8Kmye4PVhlWfybI/95IRZvzjVG2GhDqWogb&#10;EzLCcxvZgjWxxoJYsDWmQlijJQkB7krnG6dEEThSIczisI1DkjE9mjwzWpjFEySV0BVyILpK54MG&#10;QjAyLTofRIYJ8jV3f7BPIlhSdsFQcASuI6GE3R+CP9FApVvEjbmjF8QCm8pUVySEmvr+iDujmahN&#10;TpsX5JAawvRo8cxoXm8sjCYZXc7B6LbwjQXGcENYhlqQbL2q2tTD6rg65sDur+KXhcte96vVa0tn&#10;IWR4vTp45iJYloNXs3od8uUur+Q+FFZ73aeqCi+rodqSkKXyvX+1OhyKjbQrUqvPkXvHdgRcxrdH&#10;b//+uNlQUyNFRr+bvGMxIUcRVkfnWyVHKMRbU3lZM0KicjHrEi4FsAwH+z6JUfE6WFs9UQDHNuUo&#10;X/a90aTyCnIK+DjNvJ7iy4o4pFblwXNVIBRi9PBS8hlDJdVCHF2jWL2hQXejWhZerx3ZWoaeHGWw&#10;LElSy1doh/8vvwJPyuDfGsVCeaW35fHG+v/Sy4leUwhHJFG1dHmu8P0S7Obq+P8B/lqzh6aBIL8A&#10;AAAASUVORK5CYIJQSwECLQAUAAYACAAAACEAsYJntgoBAAATAgAAEwAAAAAAAAAAAAAAAAAAAAAA&#10;W0NvbnRlbnRfVHlwZXNdLnhtbFBLAQItABQABgAIAAAAIQA4/SH/1gAAAJQBAAALAAAAAAAAAAAA&#10;AAAAADsBAABfcmVscy8ucmVsc1BLAQItABQABgAIAAAAIQCfNkyh9gMAAHkLAAAOAAAAAAAAAAAA&#10;AAAAADoCAABkcnMvZTJvRG9jLnhtbFBLAQItABQABgAIAAAAIQCqJg6+vAAAACEBAAAZAAAAAAAA&#10;AAAAAAAAAFwGAABkcnMvX3JlbHMvZTJvRG9jLnhtbC5yZWxzUEsBAi0AFAAGAAgAAAAhAJE2oITg&#10;AAAACAEAAA8AAAAAAAAAAAAAAAAATwcAAGRycy9kb3ducmV2LnhtbFBLAQItAAoAAAAAAAAAIQAn&#10;sQDl4aMBAOGjAQAUAAAAAAAAAAAAAAAAAFwIAABkcnMvbWVkaWEvaW1hZ2UxLnBuZ1BLBQYAAAAA&#10;BgAGAHwBAABvrAEAAAA=&#10;">
                <v:shape id="Picture 23" o:spid="_x0000_s1033" type="#_x0000_t75" style="position:absolute;width:59105;height:28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PgtwgAAANsAAAAPAAAAZHJzL2Rvd25yZXYueG1sRI9La8Mw&#10;EITvhfwHsYHeGjkP2uBYDqlLIfRWp7kv1vpBrJWx5Ef+fVQo9DjMzDdMcpxNK0bqXWNZwXoVgSAu&#10;rG64UvBz+XzZg3AeWWNrmRTcycExXTwlGGs78TeNua9EgLCLUUHtfRdL6YqaDLqV7YiDV9reoA+y&#10;r6TucQpw08pNFL1Kgw2HhRo7ymoqbvlgFOzyMrrKt3dd7u7ZF26H7GOgRqnn5Xw6gPA0+//wX/us&#10;FWy28Psl/ACZPgAAAP//AwBQSwECLQAUAAYACAAAACEA2+H2y+4AAACFAQAAEwAAAAAAAAAAAAAA&#10;AAAAAAAAW0NvbnRlbnRfVHlwZXNdLnhtbFBLAQItABQABgAIAAAAIQBa9CxbvwAAABUBAAALAAAA&#10;AAAAAAAAAAAAAB8BAABfcmVscy8ucmVsc1BLAQItABQABgAIAAAAIQAEQPgtwgAAANsAAAAPAAAA&#10;AAAAAAAAAAAAAAcCAABkcnMvZG93bnJldi54bWxQSwUGAAAAAAMAAwC3AAAA9gIAAAAA&#10;">
                  <v:imagedata r:id="rId38" o:title=""/>
                  <v:path arrowok="t"/>
                </v:shape>
                <v:shape id="Text Box 24" o:spid="_x0000_s1034" type="#_x0000_t202" style="position:absolute;left:57054;top:19431;width:304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1659420E" w14:textId="77777777" w:rsidR="00D142C9" w:rsidRPr="000F7F8B" w:rsidRDefault="00D142C9" w:rsidP="00687433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shape>
                <v:shape id="Text Box 25" o:spid="_x0000_s1035" type="#_x0000_t202" style="position:absolute;left:16478;width:3048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<v:textbox>
                    <w:txbxContent>
                      <w:p w14:paraId="511AD9AD" w14:textId="77777777" w:rsidR="00D142C9" w:rsidRPr="000F7F8B" w:rsidRDefault="00D142C9" w:rsidP="00687433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CD8C84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399460DF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L6.</w:t>
      </w:r>
    </w:p>
    <w:p w14:paraId="0C551857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Ansatsen </w:t>
      </w:r>
      <w:r w:rsidRPr="00EA05AE">
        <w:rPr>
          <w:rFonts w:ascii="Times New Roman" w:hAnsi="Times New Roman" w:cs="Times New Roman"/>
          <w:position w:val="-14"/>
          <w:sz w:val="24"/>
          <w:szCs w:val="24"/>
        </w:rPr>
        <w:object w:dxaOrig="2360" w:dyaOrig="400" w14:anchorId="5780ECC3">
          <v:shape id="_x0000_i1039" type="#_x0000_t75" style="width:117.7pt;height:20.05pt" o:ole="">
            <v:imagedata r:id="rId35" o:title=""/>
          </v:shape>
          <o:OLEObject Type="Embed" ProgID="Equation.DSMT4" ShapeID="_x0000_i1039" DrawAspect="Content" ObjectID="_1677687343" r:id="rId39"/>
        </w:object>
      </w:r>
      <w:r>
        <w:rPr>
          <w:rFonts w:ascii="Times New Roman" w:hAnsi="Times New Roman" w:cs="Times New Roman"/>
          <w:sz w:val="24"/>
          <w:szCs w:val="24"/>
        </w:rPr>
        <w:t xml:space="preserve"> används tillsammans med avläsningarna i figuren.</w:t>
      </w:r>
    </w:p>
    <w:p w14:paraId="37938677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 w:rsidRPr="00EA05AE">
        <w:rPr>
          <w:rFonts w:ascii="Times New Roman" w:hAnsi="Times New Roman" w:cs="Times New Roman"/>
          <w:position w:val="-58"/>
          <w:sz w:val="24"/>
          <w:szCs w:val="24"/>
        </w:rPr>
        <w:object w:dxaOrig="1700" w:dyaOrig="1280" w14:anchorId="0807D8CC">
          <v:shape id="_x0000_i1040" type="#_x0000_t75" style="width:85.75pt;height:63.85pt" o:ole="">
            <v:imagedata r:id="rId40" o:title=""/>
          </v:shape>
          <o:OLEObject Type="Embed" ProgID="Equation.DSMT4" ShapeID="_x0000_i1040" DrawAspect="Content" ObjectID="_1677687344" r:id="rId41"/>
        </w:object>
      </w:r>
      <w:r w:rsidRPr="00295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9A5A4C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0986F200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Svar:</w:t>
      </w:r>
      <w:r w:rsidRPr="00EA05AE">
        <w:rPr>
          <w:rFonts w:ascii="Times New Roman" w:hAnsi="Times New Roman" w:cs="Times New Roman"/>
          <w:sz w:val="24"/>
          <w:szCs w:val="24"/>
        </w:rPr>
        <w:t xml:space="preserve"> </w:t>
      </w:r>
      <w:r w:rsidRPr="008C724A">
        <w:rPr>
          <w:rFonts w:ascii="Times New Roman" w:hAnsi="Times New Roman" w:cs="Times New Roman"/>
          <w:position w:val="-16"/>
          <w:sz w:val="24"/>
          <w:szCs w:val="24"/>
        </w:rPr>
        <w:object w:dxaOrig="2100" w:dyaOrig="440" w14:anchorId="3014C96D">
          <v:shape id="_x0000_i1041" type="#_x0000_t75" style="width:105.2pt;height:21.9pt" o:ole="">
            <v:imagedata r:id="rId42" o:title=""/>
          </v:shape>
          <o:OLEObject Type="Embed" ProgID="Equation.DSMT4" ShapeID="_x0000_i1041" DrawAspect="Content" ObjectID="_1677687345" r:id="rId43"/>
        </w:object>
      </w:r>
    </w:p>
    <w:p w14:paraId="18FE9C0E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7AB58572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20CD67BE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Alt. L6</w:t>
      </w:r>
    </w:p>
    <w:p w14:paraId="00D0121D" w14:textId="26CC30F8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5394A9" w14:textId="77777777" w:rsidR="00687433" w:rsidRDefault="00687433" w:rsidP="0068743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t>Del 2</w:t>
      </w:r>
      <w:r w:rsidRPr="000A57BD">
        <w:rPr>
          <w:rFonts w:ascii="Times New Roman" w:hAnsi="Times New Roman" w:cs="Times New Roman"/>
          <w:b/>
          <w:sz w:val="40"/>
          <w:szCs w:val="40"/>
        </w:rPr>
        <w:tab/>
      </w:r>
    </w:p>
    <w:p w14:paraId="267B0518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20D4AA39" w14:textId="027F6434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1CEF7B8F" w14:textId="51A23AD1" w:rsidR="008B1CCF" w:rsidRDefault="00687433" w:rsidP="008B1CC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 fyller en ballong så att dess volym ökar konstant med hastigheten 135,0 cm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sz w:val="24"/>
          <w:szCs w:val="24"/>
        </w:rPr>
        <w:t>/s. Beräkna med vilken hastighet radien förändras, vid det tillfälle då radien är 2,1 dm.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Antag att ballongen har formen av en sfär. </w:t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8B1CCF">
        <w:rPr>
          <w:rFonts w:ascii="Times New Roman" w:hAnsi="Times New Roman" w:cs="Times New Roman"/>
          <w:i/>
          <w:sz w:val="24"/>
          <w:szCs w:val="24"/>
        </w:rPr>
        <w:tab/>
      </w:r>
      <w:r w:rsidR="008B1CCF">
        <w:rPr>
          <w:rFonts w:ascii="Times New Roman" w:hAnsi="Times New Roman" w:cs="Times New Roman"/>
          <w:i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>(2</w:t>
      </w:r>
      <w:r>
        <w:rPr>
          <w:rFonts w:ascii="Times New Roman" w:hAnsi="Times New Roman" w:cs="Times New Roman"/>
          <w:sz w:val="24"/>
          <w:szCs w:val="24"/>
        </w:rPr>
        <w:t>p</w:t>
      </w:r>
      <w:r w:rsidR="008B1CCF">
        <w:rPr>
          <w:rFonts w:ascii="Times New Roman" w:hAnsi="Times New Roman" w:cs="Times New Roman"/>
          <w:sz w:val="24"/>
          <w:szCs w:val="24"/>
        </w:rPr>
        <w:t>)</w:t>
      </w:r>
    </w:p>
    <w:p w14:paraId="521D38D2" w14:textId="4835CE45" w:rsidR="008B1CCF" w:rsidRDefault="008B1CCF" w:rsidP="008B1CCF">
      <w:pPr>
        <w:rPr>
          <w:rFonts w:ascii="Times New Roman" w:hAnsi="Times New Roman" w:cs="Times New Roman"/>
          <w:sz w:val="24"/>
          <w:szCs w:val="24"/>
        </w:rPr>
      </w:pPr>
    </w:p>
    <w:p w14:paraId="53370B66" w14:textId="77777777" w:rsidR="008B1CCF" w:rsidRPr="008B1CCF" w:rsidRDefault="008B1CCF" w:rsidP="008B1CCF">
      <w:pPr>
        <w:rPr>
          <w:rFonts w:ascii="Times New Roman" w:hAnsi="Times New Roman" w:cs="Times New Roman"/>
          <w:sz w:val="24"/>
          <w:szCs w:val="24"/>
        </w:rPr>
      </w:pPr>
    </w:p>
    <w:p w14:paraId="76786EE4" w14:textId="57B74C13" w:rsidR="00687433" w:rsidRPr="008B1CCF" w:rsidRDefault="00687433" w:rsidP="008B1CC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8B1CCF">
        <w:rPr>
          <w:rFonts w:ascii="Times New Roman" w:hAnsi="Times New Roman" w:cs="Times New Roman"/>
          <w:sz w:val="24"/>
          <w:szCs w:val="24"/>
        </w:rPr>
        <w:t xml:space="preserve">Låt </w:t>
      </w:r>
      <w:r w:rsidRPr="00682640">
        <w:rPr>
          <w:position w:val="-24"/>
        </w:rPr>
        <w:object w:dxaOrig="2079" w:dyaOrig="620" w14:anchorId="41DB5E55">
          <v:shape id="_x0000_i1042" type="#_x0000_t75" style="width:103.3pt;height:30.7pt" o:ole="">
            <v:imagedata r:id="rId44" o:title=""/>
          </v:shape>
          <o:OLEObject Type="Embed" ProgID="Equation.DSMT4" ShapeID="_x0000_i1042" DrawAspect="Content" ObjectID="_1677687346" r:id="rId45"/>
        </w:object>
      </w:r>
      <w:r w:rsidRPr="008B1CCF">
        <w:rPr>
          <w:rFonts w:ascii="Times New Roman" w:hAnsi="Times New Roman" w:cs="Times New Roman"/>
          <w:sz w:val="24"/>
          <w:szCs w:val="24"/>
        </w:rPr>
        <w:t xml:space="preserve">. Bestäm grafens asymptoter.     </w:t>
      </w:r>
      <w:r w:rsidRPr="008B1CCF"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ab/>
      </w:r>
      <w:r w:rsidRPr="008B1CCF">
        <w:rPr>
          <w:rFonts w:ascii="Times New Roman" w:hAnsi="Times New Roman" w:cs="Times New Roman"/>
          <w:sz w:val="24"/>
          <w:szCs w:val="24"/>
        </w:rPr>
        <w:t>(1p)</w:t>
      </w:r>
      <w:r w:rsidRPr="008B1CCF">
        <w:rPr>
          <w:rFonts w:ascii="Times New Roman" w:hAnsi="Times New Roman" w:cs="Times New Roman"/>
          <w:sz w:val="24"/>
          <w:szCs w:val="24"/>
        </w:rPr>
        <w:br/>
      </w:r>
      <w:r w:rsidRPr="008B1CCF">
        <w:rPr>
          <w:rFonts w:ascii="Times New Roman" w:hAnsi="Times New Roman" w:cs="Times New Roman"/>
          <w:i/>
          <w:sz w:val="24"/>
          <w:szCs w:val="24"/>
        </w:rPr>
        <w:t>Enbart svar krävs.</w:t>
      </w:r>
    </w:p>
    <w:p w14:paraId="05432814" w14:textId="77777777" w:rsidR="00687433" w:rsidRDefault="00687433" w:rsidP="00687433">
      <w:pPr>
        <w:pStyle w:val="ListParagraph"/>
        <w:ind w:left="360"/>
        <w:rPr>
          <w:rFonts w:ascii="Times New Roman" w:hAnsi="Times New Roman" w:cs="Times New Roman"/>
          <w:i/>
          <w:sz w:val="24"/>
          <w:szCs w:val="24"/>
        </w:rPr>
      </w:pPr>
    </w:p>
    <w:p w14:paraId="71522878" w14:textId="2D12C0E2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77E77867" w14:textId="63484731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Lös ekvationen     </w:t>
      </w:r>
      <w:r w:rsidRPr="00731D4A">
        <w:rPr>
          <w:rFonts w:ascii="Times New Roman" w:hAnsi="Times New Roman" w:cs="Times New Roman"/>
          <w:position w:val="-8"/>
          <w:sz w:val="24"/>
          <w:szCs w:val="24"/>
        </w:rPr>
        <w:object w:dxaOrig="2400" w:dyaOrig="360" w14:anchorId="339678B3">
          <v:shape id="_x0000_i1043" type="#_x0000_t75" style="width:120.2pt;height:18.15pt" o:ole="">
            <v:imagedata r:id="rId46" o:title=""/>
          </v:shape>
          <o:OLEObject Type="Embed" ProgID="Equation.DSMT4" ShapeID="_x0000_i1043" DrawAspect="Content" ObjectID="_1677687347" r:id="rId47"/>
        </w:object>
      </w:r>
      <w:r>
        <w:rPr>
          <w:rFonts w:ascii="Times New Roman" w:hAnsi="Times New Roman" w:cs="Times New Roman"/>
          <w:sz w:val="24"/>
          <w:szCs w:val="24"/>
        </w:rPr>
        <w:t xml:space="preserve">.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1CC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(3p)</w:t>
      </w:r>
    </w:p>
    <w:p w14:paraId="06030E84" w14:textId="77777777" w:rsidR="00687433" w:rsidRPr="00731D4A" w:rsidRDefault="00687433" w:rsidP="00687433">
      <w:pPr>
        <w:pStyle w:val="ListParagraph"/>
        <w:ind w:left="360"/>
        <w:rPr>
          <w:rFonts w:ascii="Times New Roman" w:hAnsi="Times New Roman" w:cs="Times New Roman"/>
          <w:i/>
          <w:sz w:val="24"/>
          <w:szCs w:val="24"/>
        </w:rPr>
      </w:pPr>
      <w:r w:rsidRPr="00731D4A">
        <w:rPr>
          <w:rFonts w:ascii="Times New Roman" w:hAnsi="Times New Roman" w:cs="Times New Roman"/>
          <w:i/>
          <w:sz w:val="24"/>
          <w:szCs w:val="24"/>
        </w:rPr>
        <w:t>S</w:t>
      </w:r>
      <w:r>
        <w:rPr>
          <w:rFonts w:ascii="Times New Roman" w:hAnsi="Times New Roman" w:cs="Times New Roman"/>
          <w:i/>
          <w:sz w:val="24"/>
          <w:szCs w:val="24"/>
        </w:rPr>
        <w:t xml:space="preserve">vara </w:t>
      </w:r>
      <w:r w:rsidRPr="00731D4A">
        <w:rPr>
          <w:rFonts w:ascii="Times New Roman" w:hAnsi="Times New Roman" w:cs="Times New Roman"/>
          <w:i/>
          <w:sz w:val="24"/>
          <w:szCs w:val="24"/>
        </w:rPr>
        <w:t>med en decimal.</w:t>
      </w:r>
    </w:p>
    <w:p w14:paraId="3E50A49C" w14:textId="77777777" w:rsidR="00687433" w:rsidRDefault="00687433" w:rsidP="00687433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819F9BF" w14:textId="437E6728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27D18376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2BAD19CA" w14:textId="2EAD6C2F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Lös ekvationen </w:t>
      </w:r>
      <w:r w:rsidRPr="00B85E83">
        <w:rPr>
          <w:position w:val="-6"/>
        </w:rPr>
        <w:object w:dxaOrig="2760" w:dyaOrig="279" w14:anchorId="51FB7BD3">
          <v:shape id="_x0000_i1044" type="#_x0000_t75" style="width:137.75pt;height:13.75pt" o:ole="">
            <v:imagedata r:id="rId48" o:title=""/>
          </v:shape>
          <o:OLEObject Type="Embed" ProgID="Equation.DSMT4" ShapeID="_x0000_i1044" DrawAspect="Content" ObjectID="_1677687348" r:id="rId49"/>
        </w:object>
      </w:r>
      <w:r>
        <w:tab/>
      </w:r>
      <w:r w:rsidR="008B1CCF">
        <w:tab/>
      </w:r>
      <w:r w:rsidR="008B1CCF">
        <w:tab/>
      </w:r>
      <w:r>
        <w:t>(</w:t>
      </w:r>
      <w:r w:rsidRPr="002C23DB">
        <w:rPr>
          <w:rFonts w:ascii="Times New Roman" w:hAnsi="Times New Roman" w:cs="Times New Roman"/>
          <w:sz w:val="24"/>
          <w:szCs w:val="24"/>
        </w:rPr>
        <w:t>3p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073C1F3" w14:textId="48865E4F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65DCD51D" w14:textId="77777777" w:rsidR="008B1CCF" w:rsidRDefault="008B1CCF" w:rsidP="00687433">
      <w:pPr>
        <w:rPr>
          <w:rFonts w:ascii="Times New Roman" w:hAnsi="Times New Roman" w:cs="Times New Roman"/>
          <w:sz w:val="24"/>
          <w:szCs w:val="24"/>
        </w:rPr>
      </w:pPr>
    </w:p>
    <w:p w14:paraId="03E4579B" w14:textId="1EA8F3FB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Låt </w:t>
      </w:r>
      <w:r w:rsidRPr="005D2B50">
        <w:rPr>
          <w:rFonts w:ascii="Times New Roman" w:hAnsi="Times New Roman" w:cs="Times New Roman"/>
          <w:position w:val="-32"/>
          <w:sz w:val="24"/>
          <w:szCs w:val="24"/>
        </w:rPr>
        <w:object w:dxaOrig="2040" w:dyaOrig="740" w14:anchorId="261D0598">
          <v:shape id="_x0000_i1045" type="#_x0000_t75" style="width:102.05pt;height:36.95pt" o:ole="">
            <v:imagedata r:id="rId50" o:title=""/>
          </v:shape>
          <o:OLEObject Type="Embed" ProgID="Equation.DSMT4" ShapeID="_x0000_i1045" DrawAspect="Content" ObjectID="_1677687349" r:id="rId51"/>
        </w:object>
      </w:r>
      <w:r>
        <w:rPr>
          <w:rFonts w:ascii="Times New Roman" w:hAnsi="Times New Roman" w:cs="Times New Roman"/>
          <w:sz w:val="24"/>
          <w:szCs w:val="24"/>
        </w:rPr>
        <w:t xml:space="preserve">, där 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är en konstant</w:t>
      </w:r>
      <w:r w:rsidR="008B1CCF">
        <w:rPr>
          <w:rFonts w:ascii="Times New Roman" w:hAnsi="Times New Roman" w:cs="Times New Roman"/>
          <w:sz w:val="24"/>
          <w:szCs w:val="24"/>
        </w:rPr>
        <w:t>,</w:t>
      </w:r>
      <w:r w:rsidR="008B1CCF" w:rsidRPr="008B1CCF">
        <w:rPr>
          <w:rFonts w:ascii="Times New Roman" w:hAnsi="Times New Roman" w:cs="Times New Roman"/>
          <w:sz w:val="24"/>
          <w:szCs w:val="24"/>
        </w:rPr>
        <w:t xml:space="preserve"> </w:t>
      </w:r>
      <w:r w:rsidR="008B1CCF" w:rsidRPr="008B1CCF">
        <w:rPr>
          <w:rFonts w:ascii="Times New Roman" w:hAnsi="Times New Roman" w:cs="Times New Roman"/>
          <w:position w:val="-6"/>
          <w:sz w:val="24"/>
          <w:szCs w:val="24"/>
        </w:rPr>
        <w:object w:dxaOrig="580" w:dyaOrig="220" w14:anchorId="2B64D764">
          <v:shape id="_x0000_i1046" type="#_x0000_t75" style="width:29.45pt;height:11.25pt" o:ole="">
            <v:imagedata r:id="rId52" o:title=""/>
          </v:shape>
          <o:OLEObject Type="Embed" ProgID="Equation.DSMT4" ShapeID="_x0000_i1046" DrawAspect="Content" ObjectID="_1677687350" r:id="rId53"/>
        </w:object>
      </w:r>
      <w:r w:rsidR="008B1C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.  Beräkna </w:t>
      </w:r>
      <w:r w:rsidRPr="00A43399">
        <w:rPr>
          <w:rFonts w:ascii="Times New Roman" w:hAnsi="Times New Roman" w:cs="Times New Roman"/>
          <w:position w:val="-28"/>
          <w:sz w:val="24"/>
          <w:szCs w:val="24"/>
        </w:rPr>
        <w:object w:dxaOrig="760" w:dyaOrig="680" w14:anchorId="426C616D">
          <v:shape id="_x0000_i1047" type="#_x0000_t75" style="width:38.2pt;height:34.45pt" o:ole="">
            <v:imagedata r:id="rId54" o:title=""/>
          </v:shape>
          <o:OLEObject Type="Embed" ProgID="Equation.DSMT4" ShapeID="_x0000_i1047" DrawAspect="Content" ObjectID="_1677687351" r:id="rId55"/>
        </w:objec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ab/>
        <w:t>(2</w:t>
      </w:r>
      <w:r w:rsidRPr="000811F7">
        <w:rPr>
          <w:rFonts w:ascii="Times New Roman" w:hAnsi="Times New Roman" w:cs="Times New Roman"/>
          <w:sz w:val="24"/>
          <w:szCs w:val="24"/>
        </w:rPr>
        <w:t>p)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33F684C" w14:textId="48E4B508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3290DEA3" w14:textId="42280628" w:rsidR="00687433" w:rsidRDefault="00687433" w:rsidP="00687433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andragradskurva har sitt maximum på den positiva </w:t>
      </w:r>
      <w:r w:rsidRPr="0090141F">
        <w:rPr>
          <w:rFonts w:ascii="Times New Roman" w:hAnsi="Times New Roman" w:cs="Times New Roman"/>
          <w:i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-axeln. Den begränsar tillsammans med </w:t>
      </w:r>
      <w:r w:rsidRPr="0090141F"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-axeln ett ändligt område. Två </w:t>
      </w:r>
      <w:r w:rsidR="00A84D7D">
        <w:rPr>
          <w:rFonts w:ascii="Times New Roman" w:hAnsi="Times New Roman" w:cs="Times New Roman"/>
          <w:sz w:val="24"/>
          <w:szCs w:val="24"/>
        </w:rPr>
        <w:t>hörn på en rektangel</w:t>
      </w:r>
      <w:r>
        <w:rPr>
          <w:rFonts w:ascii="Times New Roman" w:hAnsi="Times New Roman" w:cs="Times New Roman"/>
          <w:sz w:val="24"/>
          <w:szCs w:val="24"/>
        </w:rPr>
        <w:t xml:space="preserve"> sammanfaller med kurvans skärningspunkter med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-axeln. En av rektangelsidorna tangerar kurvans maximipunkt. Se figur. </w:t>
      </w:r>
      <w:r>
        <w:rPr>
          <w:rFonts w:ascii="Times New Roman" w:hAnsi="Times New Roman" w:cs="Times New Roman"/>
          <w:sz w:val="24"/>
          <w:szCs w:val="24"/>
        </w:rPr>
        <w:br/>
        <w:t xml:space="preserve">Bestäm kvoten mellan rektangelns area och den skuggade arean.  </w:t>
      </w:r>
      <w:r w:rsidR="008B1CC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(3p)</w:t>
      </w:r>
    </w:p>
    <w:p w14:paraId="7AB9E170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v-SE"/>
        </w:rPr>
        <w:drawing>
          <wp:inline distT="0" distB="0" distL="0" distR="0" wp14:anchorId="621662E2" wp14:editId="0FDC51DE">
            <wp:extent cx="2008147" cy="1591742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20286" cy="160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8ECE" w14:textId="77777777" w:rsidR="00687433" w:rsidRDefault="00687433" w:rsidP="00687433">
      <w:pPr>
        <w:rPr>
          <w:rFonts w:ascii="Times New Roman" w:hAnsi="Times New Roman" w:cs="Times New Roman"/>
          <w:sz w:val="24"/>
          <w:szCs w:val="24"/>
        </w:rPr>
      </w:pPr>
    </w:p>
    <w:p w14:paraId="7227E0C5" w14:textId="7F4F1472" w:rsidR="00687433" w:rsidRDefault="00687433">
      <w:pPr>
        <w:rPr>
          <w:rFonts w:ascii="Times New Roman" w:hAnsi="Times New Roman" w:cs="Times New Roman"/>
          <w:b/>
          <w:sz w:val="24"/>
          <w:szCs w:val="24"/>
        </w:rPr>
      </w:pPr>
    </w:p>
    <w:p w14:paraId="17D05520" w14:textId="77777777" w:rsidR="00125BC5" w:rsidRPr="004C2774" w:rsidRDefault="00125BC5" w:rsidP="00125BC5">
      <w:pPr>
        <w:rPr>
          <w:rFonts w:ascii="Times New Roman" w:hAnsi="Times New Roman" w:cs="Times New Roman"/>
          <w:b/>
          <w:sz w:val="24"/>
          <w:szCs w:val="24"/>
        </w:rPr>
      </w:pPr>
    </w:p>
    <w:p w14:paraId="4AB535D6" w14:textId="5FE0E4F0" w:rsidR="00A21320" w:rsidRDefault="00A2132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14:paraId="256FB536" w14:textId="77777777" w:rsidR="008B1CCF" w:rsidRDefault="008B1CCF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14:paraId="6BDD9D5C" w14:textId="5AFC8B0F" w:rsidR="00125BC5" w:rsidRDefault="00125BC5" w:rsidP="00125BC5">
      <w:pPr>
        <w:ind w:left="1304" w:firstLine="1304"/>
        <w:rPr>
          <w:rFonts w:ascii="Times New Roman" w:hAnsi="Times New Roman" w:cs="Times New Roman"/>
          <w:b/>
          <w:sz w:val="24"/>
          <w:szCs w:val="24"/>
        </w:rPr>
      </w:pPr>
      <w:r w:rsidRPr="00125BC5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Preliminära </w:t>
      </w:r>
      <w:r w:rsidRPr="0018784D">
        <w:rPr>
          <w:rFonts w:ascii="Times New Roman" w:hAnsi="Times New Roman" w:cs="Times New Roman"/>
          <w:b/>
          <w:sz w:val="24"/>
          <w:szCs w:val="24"/>
        </w:rPr>
        <w:t>Lösningsförslag</w:t>
      </w:r>
    </w:p>
    <w:p w14:paraId="64E3C173" w14:textId="16A1F520" w:rsidR="00DF607B" w:rsidRPr="006F7363" w:rsidRDefault="00125BC5" w:rsidP="001741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Del 1</w:t>
      </w:r>
      <w:r w:rsidRPr="004C2774">
        <w:rPr>
          <w:rFonts w:ascii="Times New Roman" w:hAnsi="Times New Roman" w:cs="Times New Roman"/>
          <w:b/>
          <w:sz w:val="24"/>
          <w:szCs w:val="24"/>
        </w:rPr>
        <w:t>.</w:t>
      </w:r>
      <w:r w:rsidR="000A57BD" w:rsidRPr="000A57BD">
        <w:rPr>
          <w:rFonts w:ascii="Times New Roman" w:hAnsi="Times New Roman" w:cs="Times New Roman"/>
          <w:b/>
          <w:sz w:val="40"/>
          <w:szCs w:val="40"/>
        </w:rPr>
        <w:tab/>
      </w:r>
    </w:p>
    <w:p w14:paraId="2ED852D1" w14:textId="77777777" w:rsidR="00EC3115" w:rsidRDefault="00EC3115" w:rsidP="00EC311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BEDF5FD" w14:textId="2DD188DA" w:rsidR="00EC3115" w:rsidRDefault="00EC3115" w:rsidP="00EC31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L1.</w:t>
      </w:r>
    </w:p>
    <w:p w14:paraId="3302D17D" w14:textId="1A1DAB7A" w:rsidR="00EC3115" w:rsidRDefault="00EC3115" w:rsidP="00EC31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D3D2C">
        <w:rPr>
          <w:rFonts w:ascii="Times New Roman" w:hAnsi="Times New Roman" w:cs="Times New Roman"/>
          <w:position w:val="-46"/>
          <w:sz w:val="24"/>
          <w:szCs w:val="24"/>
        </w:rPr>
        <w:object w:dxaOrig="2360" w:dyaOrig="1040" w14:anchorId="654B7F8D">
          <v:shape id="_x0000_i1048" type="#_x0000_t75" style="width:117.7pt;height:51.95pt" o:ole="">
            <v:imagedata r:id="rId57" o:title=""/>
          </v:shape>
          <o:OLEObject Type="Embed" ProgID="Equation.DSMT4" ShapeID="_x0000_i1048" DrawAspect="Content" ObjectID="_1677687352" r:id="rId5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EC3115">
        <w:rPr>
          <w:rFonts w:ascii="Times New Roman" w:hAnsi="Times New Roman" w:cs="Times New Roman"/>
          <w:position w:val="-64"/>
          <w:sz w:val="24"/>
          <w:szCs w:val="24"/>
        </w:rPr>
        <w:object w:dxaOrig="1900" w:dyaOrig="1400" w14:anchorId="1C693BF6">
          <v:shape id="_x0000_i1049" type="#_x0000_t75" style="width:95.15pt;height:70.75pt" o:ole="">
            <v:imagedata r:id="rId59" o:title=""/>
          </v:shape>
          <o:OLEObject Type="Embed" ProgID="Equation.DSMT4" ShapeID="_x0000_i1049" DrawAspect="Content" ObjectID="_1677687353" r:id="rId60"/>
        </w:object>
      </w:r>
    </w:p>
    <w:p w14:paraId="7F481DCA" w14:textId="0CABD09D" w:rsidR="00EC3115" w:rsidRDefault="00EC3115" w:rsidP="00EC31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DDFB5E7" w14:textId="77777777" w:rsidR="002522A8" w:rsidRDefault="002522A8" w:rsidP="002522A8">
      <w:pPr>
        <w:rPr>
          <w:rFonts w:ascii="Times New Roman" w:hAnsi="Times New Roman" w:cs="Times New Roman"/>
          <w:b/>
          <w:sz w:val="24"/>
          <w:szCs w:val="24"/>
        </w:rPr>
      </w:pPr>
      <w:r w:rsidRPr="002522A8">
        <w:rPr>
          <w:rFonts w:ascii="Times New Roman" w:hAnsi="Times New Roman" w:cs="Times New Roman"/>
          <w:sz w:val="24"/>
          <w:szCs w:val="24"/>
        </w:rPr>
        <w:t xml:space="preserve">Svar: </w:t>
      </w:r>
      <w:r w:rsidRPr="003D3D2C">
        <w:rPr>
          <w:rFonts w:ascii="Times New Roman" w:hAnsi="Times New Roman" w:cs="Times New Roman"/>
          <w:position w:val="-14"/>
          <w:sz w:val="24"/>
          <w:szCs w:val="24"/>
        </w:rPr>
        <w:object w:dxaOrig="2480" w:dyaOrig="400" w14:anchorId="6DC9B2DD">
          <v:shape id="_x0000_i1050" type="#_x0000_t75" style="width:123.95pt;height:20.05pt" o:ole="">
            <v:imagedata r:id="rId61" o:title=""/>
          </v:shape>
          <o:OLEObject Type="Embed" ProgID="Equation.DSMT4" ShapeID="_x0000_i1050" DrawAspect="Content" ObjectID="_1677687354" r:id="rId62"/>
        </w:object>
      </w:r>
    </w:p>
    <w:p w14:paraId="692369A4" w14:textId="283EDBD3" w:rsidR="00E31BD0" w:rsidRDefault="00E31BD0" w:rsidP="00D91802">
      <w:pPr>
        <w:rPr>
          <w:rFonts w:ascii="Times New Roman" w:hAnsi="Times New Roman" w:cs="Times New Roman"/>
          <w:b/>
          <w:sz w:val="24"/>
          <w:szCs w:val="24"/>
        </w:rPr>
      </w:pPr>
    </w:p>
    <w:p w14:paraId="12AB1134" w14:textId="77777777" w:rsidR="00E31BD0" w:rsidRDefault="00E31BD0" w:rsidP="00D91802">
      <w:pPr>
        <w:rPr>
          <w:rFonts w:ascii="Times New Roman" w:hAnsi="Times New Roman" w:cs="Times New Roman"/>
          <w:b/>
          <w:sz w:val="24"/>
          <w:szCs w:val="24"/>
        </w:rPr>
      </w:pPr>
    </w:p>
    <w:p w14:paraId="70DD4D5C" w14:textId="182E87C0" w:rsidR="0096362B" w:rsidRDefault="0096362B" w:rsidP="00D91802">
      <w:pPr>
        <w:rPr>
          <w:rFonts w:ascii="Times New Roman" w:hAnsi="Times New Roman" w:cs="Times New Roman"/>
          <w:b/>
          <w:sz w:val="24"/>
          <w:szCs w:val="24"/>
        </w:rPr>
      </w:pPr>
    </w:p>
    <w:p w14:paraId="520F701B" w14:textId="0D5E10D0" w:rsidR="0096362B" w:rsidRPr="00827880" w:rsidRDefault="003D3D2C" w:rsidP="00D91802">
      <w:pPr>
        <w:rPr>
          <w:rFonts w:ascii="Times New Roman" w:hAnsi="Times New Roman" w:cs="Times New Roman"/>
          <w:sz w:val="24"/>
          <w:szCs w:val="24"/>
        </w:rPr>
      </w:pPr>
      <w:r w:rsidRPr="00827880">
        <w:rPr>
          <w:rFonts w:ascii="Times New Roman" w:hAnsi="Times New Roman" w:cs="Times New Roman"/>
          <w:noProof/>
          <w:sz w:val="24"/>
          <w:szCs w:val="24"/>
          <w:lang w:eastAsia="sv-SE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24D95ED7" wp14:editId="0FB46DD6">
                <wp:simplePos x="0" y="0"/>
                <wp:positionH relativeFrom="column">
                  <wp:posOffset>4623181</wp:posOffset>
                </wp:positionH>
                <wp:positionV relativeFrom="paragraph">
                  <wp:posOffset>10846</wp:posOffset>
                </wp:positionV>
                <wp:extent cx="1892656" cy="876935"/>
                <wp:effectExtent l="0" t="0" r="0" b="0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656" cy="876935"/>
                          <a:chOff x="0" y="0"/>
                          <a:chExt cx="1892656" cy="876935"/>
                        </a:xfrm>
                      </wpg:grpSpPr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2545" cy="876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 Box 42"/>
                        <wps:cNvSpPr txBox="1"/>
                        <wps:spPr>
                          <a:xfrm>
                            <a:off x="753466" y="373075"/>
                            <a:ext cx="1139190" cy="3543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055EBB" w14:textId="016A2233" w:rsidR="00D142C9" w:rsidRDefault="00D142C9" w:rsidP="0096362B">
                              <w:r w:rsidRPr="003D3D2C">
                                <w:rPr>
                                  <w:position w:val="-8"/>
                                </w:rPr>
                                <w:object w:dxaOrig="1260" w:dyaOrig="279" w14:anchorId="4B0A1CF2">
                                  <v:shape id="_x0000_i1052" type="#_x0000_t75" style="width:78.25pt;height:13.75pt" o:ole="">
                                    <v:imagedata r:id="rId64" o:title=""/>
                                  </v:shape>
                                  <o:OLEObject Type="Embed" ProgID="Equation.DSMT4" ShapeID="_x0000_i1052" DrawAspect="Content" ObjectID="_1677687410" r:id="rId65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753466" y="234086"/>
                            <a:ext cx="24154" cy="43316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D95ED7" id="Group 48" o:spid="_x0000_s1036" style="position:absolute;margin-left:364.05pt;margin-top:.85pt;width:149.05pt;height:69.05pt;z-index:251634688" coordsize="18926,8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0t2HcwQAAFkMAAAOAAAAZHJzL2Uyb0RvYy54bWzcV9tu4zYQfS/QfxD0&#10;7liy5JsQZ+F1Llgg2A02KfaZpilLWIlUSTp2tui/9wwp2YnjdoM8FEUDROFtbmfODJnzD7u6Ch6F&#10;NqWSszA+i8JASK5WpVzPwt8ernuTMDCWyRWrlBSz8EmY8MPFr7+cb5tMDFShqpXQAZRIk22bWVhY&#10;22T9vuGFqJk5U42Q2MyVrpnFVK/7K8220F5X/UEUjfpbpVeNVlwYg9VLvxleOP15Lrj9kudG2KCa&#10;hfDNuq923yV9+xfnLFtr1hQlb91g7/CiZqWE0b2qS2ZZsNHlK1V1ybUyKrdnXNV9leclFy4GRBNH&#10;R9HcaLVpXCzrbLtu9jAB2iOc3q2Wf36800G5moUpMiVZjRw5swHmAGfbrDOcudHNfXOn24W1n1G8&#10;u1zX9BeRBDsH69MeVrGzAcdiPJkORsNRGHDsTcajaTL0uPMCyXklxourfxbsd2b75N3emabkGX5b&#10;lDB6hdLP2QQpu9EibJXUb9JRM/190/SQ0IbZcllWpX1y5ETqyCn5eFfyO+0nzwCPO8CxTVaDNCZc&#10;SIROeRlGMd0q/t0EUi0KJtdibhrwGrjS6f7L4276wuCyKpvrsqooSzRuQ0MNHHHoBDqen5eKb2oh&#10;rS84LSpEqaQpysaEgc5EvRTgj/60QkAcxW7BoUaX0rqKAAtujSXrxAdXE38MJvMomg4+9hbDaNFL&#10;o/FVbz5Nx71xdDVOo3QSL+LFnyQdp9nGCITPqsumbF3H6ivnTxZA2yp8abkSDR6ZawQEnHOo++tc&#10;xBIhRL4aq4XlBQ1zgPcVgHuZ/YZD+gAupcGgREjiTUWRxINhOjwuij23kXdt7I1QdUAD4AsXHKDs&#10;Ec56Z7ojLQ28fecY3KHiRVM1XcYxexts1FJPtaP7gjUCLpDaZzQedDR+oAR/VLsgHRAz22PUNwK7&#10;w3rLWFr/G6TGwyQdoVGgTyTjJBq3fYL0ukYSJ9N4ijZOjSQZpkniGvh7MWOZVFQZ8JVllQy2s3CU&#10;DCMH8n4HyisJfA9e08juljvXNZ2HtLJUqycEqhVSBQ9Nw69L5O2WGXvHNO4ULOKetF/wySsFW6od&#10;hUGh9I9T63QeKcNuGGxxR81C8/uGUXuqPkkkcxqnKV1qbpIOxwNM9POd5fMduakXCuxHlcI7N6Tz&#10;tuqGuVb1N+R+TlaxxSSH7Vlou+HC+psT1zEX87k75Lverbxv0Ctjhx2x8mH3jemmpa5FAj+rjj4s&#10;O2KwP0tJkGq+sSovHb0PqLbwg8r/FqeTjtNU+Oi5FZpzckTqluI/p/IgSaPJiKR9DyQqD9J4mHoi&#10;g8bxyPfyQ+voKvttxf+SnMY+VcJz+qvIQVOy5zLjnlViUWnfBxnnaOs+aaZgK+GXhxF+3N2CPkgP&#10;MZJwjbKSUEiafU9sdbcKupMvdSNqlFB73iHgXmV7x3y57c2cEhadhLOspN0L16VU+lRkFaJqLfvz&#10;XQV7aA7U+l8WLLf6v1Sy7pmG96tjQvvWpgfy87nLz+E/gou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Hy4PFeAAAAAKAQAADwAAAGRycy9kb3ducmV2LnhtbEyPwUrDQBCG74Lv&#10;sIzgzW6SYhtjNqUU9VQEW0G8TbPTJDQ7G7LbJH17tyd7m+H7+eebfDWZVgzUu8aygngWgSAurW64&#10;UvC9f39KQTiPrLG1TAou5GBV3N/lmGk78hcNO1+JUMIuQwW1910mpStrMuhmtiMO7Gh7gz6sfSV1&#10;j2MoN61MomghDTYcLtTY0aam8rQ7GwUfI47refw2bE/HzeV3//z5s41JqceHaf0KwtPk/8Nw1Q/q&#10;UASngz2zdqJVsEzSOEQDWIK48ihZJCAOYZq/pCCLXN6+UPwBAAD//wMAUEsDBAoAAAAAAAAAIQDi&#10;+9NQExcAABMXAAAUAAAAZHJzL21lZGlhL2ltYWdlMS5wbmeJUE5HDQoaCgAAAA1JSERSAAABPAAA&#10;ANMIAgAAAeQFCCQAAAABc1JHQgCuzhzpAAAABGdBTUEAALGPC/xhBQAAAAlwSFlzAAAh1QAAIdUB&#10;BJy0nQAAFqhJREFUeF7tnXtwVUWexwk6iq5bltSWoztatcyWJeMf8481ZfnHbtWWRUgC4RmS8Iqi&#10;MqCIQkDlIYOyKAjiuDOjB5B3YBBFV8YZdnccQdFZcCXozq4Bl2ECKBYQJIRHkHAT9pf0L9dL33vP&#10;PY8+fbp/5/epX2n3eXX/+tvfPufc3IQel2LCwoZ7dIEV/5iacbUzGkuqiSrjMcvuxVIe4htqL3zv&#10;B76jMNiB/Nw4pceGSz/3G3hyFtDi/PnzOwui7kKlUy1dtGAMWFmKJ+fHk8bSdQsGnuYKN5wP6dIu&#10;8V7DNjzHFfUN4wmF8Npw7c4JUgP5Ak8ohNeGAamBnIGHesBHwwv+8qTUTHbgoR7w0TAgNSMFHuQN&#10;fw0DUmPpwN2e8d0wIDUJgTv8EKRhYMWKFVgKSsCGw8MNayNhDbu1+tLvf4mlXHh5WMuH25mNTQex&#10;lAv3Vt3fAUL0N5b3JW7VG3BuAaTXEC9RmHTjopCNdKcTAe8vLq8wLlcTFB4l6YrpcGkVz8yPqa2C&#10;36WLisjXarHTD8/MT+FWAem6IvK1iue4YnCrOQc5Z6tehhfw1CogXR0iZ6t4dCHMbhWQGshuFY/z&#10;gI9WRy0dm9mG1GqxU4zHecBHq8DYtyvTzUit4hHe8NeqQDSTbvWhtZNwh2eCtCoouMS7wK16gVv1&#10;RvAzwxCmx2EI3mqYnyxAtoETnr7xCSz5J4YxFqkCWPfJ+bbzWPJPTDPKupkMBJ7MgbMNYx+AtfVD&#10;sMHWk212KwpaFU9wviLn83zB2HXgY2zSG7mzha3ALbfckr3bBXFWQ0PD+o4XpW65hMgzWLa+upcm&#10;86wg52cjdatgBMj2/pXjsbEQqMl2ZevzUufcI0C22FI41GQLSJ1zD7/ZdnR0YDPhUJZtuTNI6qJL&#10;+Mq2dtdEbCM0yrIFpF66hK9s8eoqUJktIHU0X3jPFq+rCMXZAlJ3c4bHbEcuHYMXVYT6bAGp09nh&#10;JduQj8Q5iSRbQOq6FAWzxauoJqpsgWKnn5RDOlyyhSczPD8CIsxWkDPnnNku+MuTeE5kRJ5tJrfP&#10;/HuRJzy7igxfPbcA92lBX7aHDx/ufI3oekYX/9VPTK1ythrgbKPHsmyjeNDxyKS6R7Hkn4DZHj11&#10;FEvaCTPQMcwomMZhZnJLawuW/GNftmHgbL0xe/McLPlBfI4rwE0aCd5kLMtyzfJxWApEPDMqMCGH&#10;2LJsQ8LZ0iVUtpoXqj8fO4CloITKNtWewpIWwg8u2ZkM9/OTJ09ipRtxnw+F9CXziCI899xzT1ht&#10;X/jqKfF5mobAJr0B6b3yyitY6ea7bGE3lvxw24N9vXzwDwGH9Zn9V9JG7/GjWX179+6NrXrm2muv&#10;zcyrx5w5czpl7tp05ZVXiq0FgSPTZ3nPdsGhqdJG7zHjjdkBsr355pux1EUQPSWkbkUU2Fg4OFuf&#10;VDkjpZ4pj5Jl/bGxcCjIFpA6pzxWfbgGWwqHHdliM6FRk+3AVaVS/9QGNhMaNdnC87rUP4VR5YzC&#10;ZkKjJltA6qLCwAZUoCzbJV/NlnqpKrABFSjL9rODn0m9zA6PT12ZMcwZgQ2oQFm2gNTR7AiQLV5a&#10;ESqzdflaiQhS2QJSX0NGfWM9XlcRRmeLF1WH4mwBqceBI4qP+MzNFi+nFPXZAlK/A8Qzb/8zXksp&#10;kWRbcHF2jxWtC/FCqokkW0BKwFfgJSIgqmwBKQePgSdHQ4TZAlImBeO+FQ/gmdEQbbaAlI9L4AlR&#10;Enm2QMFF6+m9tXhoxOjIVpD+nF18EC3yLHEK/51NhejLFhCftotsxRbN6Gs1xiTTxNy8ZjhbunC2&#10;dOFs6cLZ0kV3trF8z1cQ45NcLFknaCLH+JyeFGnjybMbrCeAREhbVFSEwnaBW3UR1z0oEbMYJe3m&#10;jjvuwB1aSJa0ca3JWEoGLG20xGVZIEETORZpl29/FUvaiU1a/dNZv7Rb6n+DpTiITdoTp09gSRf6&#10;pY1xNQZikxYY6Sj+Y2/u8GOUPjRPas3SxmtZIOaJfDF1EUvRo1naR+oew1JMxCltz549Ybi1jbjO&#10;hgRYVw1e/XK2bNmCu7uJU1rsVPe3paKOAL/HECwwK73S3nnnnbi7m7zNixN27NiB9cgQXwRUO+6r&#10;LzwPF5SuqU1aCFiQAvzqdwCETADWM3CbWX369Ml5jlp27PsQxkLtuIurrTy/IPOy2qQd6gyHcdMj&#10;rcCHtJ3ToBvcFCVgXOXS3vLEVfDfMVuLMzemy5EGZATjpkHaXr16CY2A2lr5S846lCvI0u3LpNGJ&#10;IvRIO9gZglnFjRHSAiF/X8hL6JEW8zEAU6T9YN8OaYyUhwZphyv9re+QmCItELVxNUiLmZiBQdIC&#10;0kipjailjf2TRQmzpK1wqqTxUhiRStt/qY9/Q1kPZkkLPP7Jw9KoqYpIpT15thkTMAbjpF314Rpp&#10;1FRFdNKa88KTiXHSAgOdgdLYKYmIpH30owex34ZhorTAqDcrpBH0FaCiCGljZlVV6Py5pC8MlRaQ&#10;RtAl0kKKyNyeLmdXlYRpT8WZmCvthDWKn6eUS1vqlGBfjcRcaQHwhDSaYUKttMVOP+ylqRgtLTDE&#10;GSaNaeBQKG3lpqHYP4MxXVpgkDNYGtlgoUraERtNfNXJxgJpgRFOtTS+AUKJtOavw2nskBYIf98N&#10;L61FugLWSCuoa18iDbf3CCmtye85ObFMWqDcKZcG3WMElrb6jWHYtlXYJ61gaJ1vgYNJu3HnRmzS&#10;NmyVVjBgpY9/3cKvtPO2PIvN2Ind0go8PmF5lNauZyUXKEibpvF4o8u3cFyknf7xROuekgpCSlqJ&#10;w4cPF11RBJpVOFX4bd0ePa7666tgy+dHGvAgutCUVqiIlW6yt9AmQdmytGRhacnC0pKFpSULS0sW&#10;lpYsLC1ZWFqysLRkYWkZ9dy/cjyWNKJb2gXvPI+lJNHe0Y4ljeiWNq6fnR04cIAX5GiJS1rQNS5p&#10;p7/2JJb0kixpz5w5g3WNxJYy/l8X/3d0P5Y00tjYKKQFcJNGkiJtLKCqXeAmjSRI2he2voglXaCq&#10;XbS1teFWXTSfO4UlvdCfxa2trahqN7iDOvSlRT0zwB1aeGjtI1jSDksbLXHdaIEYpG0+Z9yfWIqO&#10;ZEmbKEYvq8GSduKRdsKah7HEREY80sa4TCUHljZC4k0zHmlffs/BEmmSKG1CSKi0b+7+VyzRJd4/&#10;3xibtORvtx0dHViKCZY2KmJPkKWNiuRKS55ES1t/8FMsUeRg0yEsxUSc0pJfk+OFpY0EE1KLU9qH&#10;1k7CEjmik1b8yPmuu+7Cen7ilFb08tZbb8U6FUReWFGNuLjE1VdfjbszwH3x8r0f0AlD6JRWKBwL&#10;2Atd/1a8thBJbdu2DfNUirh4Ni0tLXhEN3FKC8A9SRoXAhHpX3lEJT0s+LmPKCoq8nh+SFLtKRiL&#10;G6f0+PHCmzJHJ2TABSGebXxM2q4nqpxRGoYOSP9WBNYvJ8fWmpoacbTLaQr5/pQr1UordBWFzO16&#10;Ahq96Z/+VsO4AelWcjbn1gM9/YPlS7m0Lx2fJQqZ2/XE+o7O343QM3QCaCtnc52bxL40sOXo0aOi&#10;oBzRRBrYArdb5dJO31MjCpnb9YS40YrUNAANrVq1CiuXk6MHx48f7xp2BLdGxqodq9VK++iuarjg&#10;D5+6LhZpxT94qmHcACGQADdloGlyuSONjtVhzkdsRkjr8qfHrQtMyQCMkHZElP9EvM4oX1WGKRmA&#10;EdKu+6hOGiNLY4hj0L8IZIS0gDRGlsa0jU9gPgZgirQ0breYjBmYIi2BD5Mj/eg4AKZI23T6hDRS&#10;1kWlU43JmIEp0gJT/jheGiy74vA3X2ImZmCQtGWOj38gz7RYdGgmpmEMBkk7aulYabwsCtNutIBB&#10;0gLSeFkUJnyFUcIsaS19BRI/yDMNs6S19BXIwNUYMEtaQBo1K8LA1RgwTlob12TsumEYJ611a7KZ&#10;qzFgnLSANHaGh5mrMWCitErWZG3fnsFOm4eJ0oZck1d9uxB01SOtsasxYKK0wNq2xdIgeo/x2wfD&#10;f/VIO/XX07DH5mGotCVOiTSILiE8mo70xvQBEcW8febqChgq7fv7dkjj6Dc0SDvMqcDuGomh0gLm&#10;v+BiR03FXGkNf8E1+QFKYK60gNM8XxpQc2Lh7xZhL03FaGkrnEppQA2JgSZ93zgfRksLSGNqSBj7&#10;CVQmpks7yBkiDWvsMebtSuyc2ZguLSCNbOxhhWUBC6Qd6gyXBjfGKF1ejN0yHgukBaTxjTFssSxg&#10;h7SGvOOa/y6biR3SAiZ8OJVKpbA3NmCNtB9+8ZE00JqjwqnCrliCNdICMT5PlS7vj52wB5ukBeJa&#10;lk+3nsYe2INl0gLSoGsIi56KM7FP2kl1j0pDH2kMcgZhw7Zhn7SAtnchu952JKyUFtCgrtW6ArZK&#10;C0Sqru26AhZLC9z76v2SJEpimDMcG7AZu6UVqH0jgsc0vK7lUJAWgMV5fceLkkh+o9QpwcuRgIi0&#10;gipnpKSWxyBwZ82GlLSC7//DzX1n9s38ujmE+MuyLzXOSW+BAEUt/TjCCwSlTQNarvuoDsQTugoq&#10;nZE1r47DI0hDVlpQ8YYbbsBKVxW47rrrsJ4AaEoLKmIpwRAcAmFQAW5KJDy7ycLSkoWlJQtLSxaW&#10;liwsLVlYWrKwtGRhacnC0pKFpSULS0sWlpYsLC1ZWFqysLRkYWnJwtKShaUlC3Fpq53RDV/vxUpi&#10;SOaXwkDrP/zve1ghDXF1f/XuK4R/PSAfYNqioiKsJIbkCE1/SU6aabu+fd3JhQsXcFMCqG/cw6al&#10;A2jZdLoJK9TZv38/WrYL3JoAQOXNn7yFFerQ1/X5372QoDU4C9xBnUQ9TyVC1IQoija9nHPnzuFu&#10;uvz52AE2LTVA0bPfnsUKUY4dO4Y2zQKPoAvou+nj17GSABJh2kVbl5BfidGgubj++uvxIKIk6jYL&#10;8DsPBXr16oUGzUNHRwceSo69R/ayaWkCuh49dRQr5EBruoKHkgOU/cPn27CSDJJi2vV/3JCc9Ziw&#10;RbNJ2m0WYHUJkhzT/mbPO2xayoC62xvexwppkmNa0PRI89dYSQwJMu1nh/47IatyokyLpSSRINMC&#10;bFpKTFj7MJuWPqDx4689iRW6JMS0oOb5tm+xkiSSZdrmc6eSsDYnwbQX2y8m8zYLJMu0AJuWBqDj&#10;qKVjsZIwEmfan66ZOHppDVaIkhDTYil5JM60AHm9yZu24evEfXUxk4Satr6xHisUIW9aUPBYyzGs&#10;JI8kmraltYX2Op0E02IpkSTRtACo3t7ejhVy0DYtaHf/yvFYSSTJNS3h1Zq8abGUVBJqWoBNayN7&#10;Dn3Kpk20abfseQcrtCBsWlCN/F8OKkhyTQtQXbOpmvZC2wUbJQM5XDhz5gwe55kkmvbuu+/GActg&#10;8+bNuNt+IB0skUAIJIH7bAB7HIgZM2bgVTLwmjycjyX7ueKKK8SIZDL86f4bLv2cRtw4pYe0xepA&#10;hS4HtbQB7HEgrrnmmlQqhRfqhtSS7Jfdu3eX/KxUmiIEgphpRQxZN7D/1NKTJ0+iePaA/svDtGnT&#10;8DjPJNq0wOT1jxU7/aT5YXuQNG2ZU4aa2capU6ewpAgfpsWV4XImTZqEu62l3CmHOQETXcSPF96U&#10;OVcMiZeb56Z7mI5p9WOlw0TALmmL7TFt18TbHuwrplzv3r1ROZtZvHixSEcCd7sS/E4r2ujZsyfW&#10;reWH995224y/g5khnGCmaUXfJnwwVFSfOzhFbEkfkBn5tlsakE7fGX1BKTHlaJg2G5HdiRMnsJ6f&#10;IKYVVwewbj+lTuebrbCByaaF+62orjy/QGxJH5AZ+bZbGvO+mC5+0iNmHTHTHjp0SOQF4KZC+DDe&#10;3LlzxaX37NmDm6gAc+Lh7eOEDUw2bdqNd8z/m8yqFPm2WxrFTr/T50+DTGL6kTGtSAfAumc8mzs/&#10;eITllDglwgZmmhaidvcY0UMRFW/9o3RAOmCvtMXe+Jdjc9NfqBDzjYZpRS7Z1NbW4hH5IWK58MDM&#10;qN01QZoxlgYl08Jt9stvvkSRmC7YtN9R4hD5fgUZ0/6i6Wkbv7cYNWza74D5MXnHA9K8sTHImBZu&#10;s0eaj6A8TDds2ssQHyPbHjRMu+Srp/g2mxM27WXALLn3nWpp9lgXNEwLt1n+LbycsGllxBekrA4C&#10;pp2686d8m80Hm1bmvhUPlK8uk+aQXUHAtHCbRT2YLNi0ORjmVEhzyK6w3bRD68r5NusCmzYHr//X&#10;ZljppZlkUdhu2iHOMFSCyQWbNjdVzqi69iXSZLIlrDYtLJeLtr6AMjC5YNPmpvlcs703W6tNC8sl&#10;asDkgU2bF3itqn5juDSlrAh7TQsLZeuFVhSAyQOb1g1LP5Gy1LSVm4by509eYNO6sfVP/2HjQ7Kl&#10;ph3mDMdxZ1xh0xYA1v5Fh2dJ08vwsNG0sDjWH6T2e9oRwaYtTJkzQJphhod1pp356WR+MPYOm7Yw&#10;6/9zg10PydaZdrAzBMea8QCb1hNwH/jZ51OlqWZs2GVaWBD3HtmHA814gE3rlaHOMGm2xRJgSBHS&#10;9sywyLQjXuNPjH3DpvVKqj0V40PygA0/SXvV3bTue42KNW2L2bEBYNP64KG1j5jwclvQlraYttQp&#10;xZFl/MCm9QfcGeZ9MU2afJqDhmlh+fv9/7yLw8r4gU3rmwqnSpp/moOAaQeuLOUH48CwaYNQ5hj9&#10;W/KGm3bWZ/xT2VCwaYNw4vQJk39ya7hpK51qHEcmEGzagGzYudFY35ps2qH8C+6hYdMGZ8Ybs830&#10;rbGmHeAMwLFjQsCmDcXY5feVLjfu3yUw07T9nf7t7e04cEwI2LRhqXZGD1hRIk3QeMNA08IjycXU&#10;RRwyJhxsWgWMXlpj1P3WNNP2d4rbUm04WExo2LRqGL96ojnvt0aZtswp6+jowGFiVMCmVcabn7xl&#10;iG8NMW1d+4sVThWODqMONq1Kzl84b4JvTTDty9/M429QRASbVj0jnKp1qTj/ZnLspoWVa6QzBoeD&#10;UQ2bNhLgJlMW30fK8ZoWHHuw6SAOBBMBbNqo+Lc//Xtcj8pxmXbZmefgKQPzZyKDTRstVc6o5w48&#10;IU3uqCMW08IKNe21xzFtJkrYtJHz/t4PNN9yNZt20aGZI/h3ADTCptUEvOUWL9VkXZ2mhfWo4UgD&#10;JslogU2rFbDuuN+OlOa98tBjWrDrjNdnY2KMRti0MQAvukPryiUPKIyoTQt2HbfiQUyG0Q6bNjY6&#10;H5ijedeNyLTrUktKnP7bGrZhAkxMsGljpqW1pdwp/9WJZySHhAnlpoXFhb/eZA5sWlOYt+XZEqfk&#10;F01PS4YJEKpMO2BFSaUzMtWewi4yZsCmNY6z356Fl94wT85hTPvyN8/wfdVw2LRG05Zq63r1LZ7w&#10;bs3knVXgxnTc/swNkt/S4cu06zteBJcOdoZMqpuMrTJmw6a1gx5dbNq06XjLcbDxkF8O/9Gsvn1n&#10;3j5//3dftyoqKhKHZbK6dVH6gLFbqsCfEHAnh4vwn5KwFDatlQhD9unTB+tdiI0S9fX1uJuhApvW&#10;CNBhecCDMg5rbm7GTVm0t7fDAU1NTVhnyMGmtQPh1Wxw9+Xk287QgNUlCJuWNqwuQdi0tGF1CcKm&#10;pQ2rSxA2LW1YXYKwaWnD6hKETUsbVpcgbFrasLoEYdPShtUlCJuWNqwuQdi0tGF1CcKmpQ2rSxA2&#10;LW1YXYKwaWnD6hKETUsbVpcgbFrasLoEYdPShtUlCJuWNqwuQdi0tGF1CcKmpcylS/8P8K840svY&#10;iUcAAAAASUVORK5CYIJQSwECLQAUAAYACAAAACEAsYJntgoBAAATAgAAEwAAAAAAAAAAAAAAAAAA&#10;AAAAW0NvbnRlbnRfVHlwZXNdLnhtbFBLAQItABQABgAIAAAAIQA4/SH/1gAAAJQBAAALAAAAAAAA&#10;AAAAAAAAADsBAABfcmVscy8ucmVsc1BLAQItABQABgAIAAAAIQBm0t2HcwQAAFkMAAAOAAAAAAAA&#10;AAAAAAAAADoCAABkcnMvZTJvRG9jLnhtbFBLAQItABQABgAIAAAAIQCqJg6+vAAAACEBAAAZAAAA&#10;AAAAAAAAAAAAANkGAABkcnMvX3JlbHMvZTJvRG9jLnhtbC5yZWxzUEsBAi0AFAAGAAgAAAAhAB8u&#10;DxXgAAAACgEAAA8AAAAAAAAAAAAAAAAAzAcAAGRycy9kb3ducmV2LnhtbFBLAQItAAoAAAAAAAAA&#10;IQDi+9NQExcAABMXAAAUAAAAAAAAAAAAAAAAANkIAABkcnMvbWVkaWEvaW1hZ2UxLnBuZ1BLBQYA&#10;AAAABgAGAHwBAAAeIAAAAAA=&#10;">
                <v:shape id="Picture 41" o:spid="_x0000_s1037" type="#_x0000_t75" style="position:absolute;width:13125;height:8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DrOxAAAANsAAAAPAAAAZHJzL2Rvd25yZXYueG1sRI9Bi8Iw&#10;FITvC/6H8AQvoqnuKlKNIoK4uqdVQbw9m2dbbF5KE7X990ZY2OMwM98ws0VtCvGgyuWWFQz6EQji&#10;xOqcUwXHw7o3AeE8ssbCMiloyMFi3vqYYaztk3/psfepCBB2MSrIvC9jKV2SkUHXtyVx8K62MuiD&#10;rFKpK3wGuCnkMIrG0mDOYSHDklYZJbf93SgYFcPLtr42zQ7Pvrtpurw6/Xwq1WnXyykIT7X/D/+1&#10;v7WCrwG8v4QfIOcvAAAA//8DAFBLAQItABQABgAIAAAAIQDb4fbL7gAAAIUBAAATAAAAAAAAAAAA&#10;AAAAAAAAAABbQ29udGVudF9UeXBlc10ueG1sUEsBAi0AFAAGAAgAAAAhAFr0LFu/AAAAFQEAAAsA&#10;AAAAAAAAAAAAAAAAHwEAAF9yZWxzLy5yZWxzUEsBAi0AFAAGAAgAAAAhAAUEOs7EAAAA2wAAAA8A&#10;AAAAAAAAAAAAAAAABwIAAGRycy9kb3ducmV2LnhtbFBLBQYAAAAAAwADALcAAAD4AgAAAAA=&#10;">
                  <v:imagedata r:id="rId66" o:title=""/>
                  <v:path arrowok="t"/>
                </v:shape>
                <v:shape id="Text Box 42" o:spid="_x0000_s1038" type="#_x0000_t202" style="position:absolute;left:7534;top:3730;width:11392;height:3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<v:textbox>
                    <w:txbxContent>
                      <w:p w14:paraId="5E055EBB" w14:textId="016A2233" w:rsidR="00D142C9" w:rsidRDefault="00D142C9" w:rsidP="0096362B">
                        <w:r w:rsidRPr="003D3D2C">
                          <w:rPr>
                            <w:position w:val="-8"/>
                          </w:rPr>
                          <w:object w:dxaOrig="1260" w:dyaOrig="279" w14:anchorId="4B0A1CF2">
                            <v:shape id="_x0000_i1052" type="#_x0000_t75" style="width:78.25pt;height:13.75pt" o:ole="">
                              <v:imagedata r:id="rId67" o:title=""/>
                            </v:shape>
                            <o:OLEObject Type="Embed" ProgID="Equation.DSMT4" ShapeID="_x0000_i1052" DrawAspect="Content" ObjectID="_1676976600" r:id="rId68"/>
                          </w:object>
                        </w:r>
                      </w:p>
                    </w:txbxContent>
                  </v:textbox>
                </v:shape>
                <v:rect id="Rectangle 43" o:spid="_x0000_s1039" style="position:absolute;left:7534;top:2340;width:242;height:43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DDZwgAAANsAAAAPAAAAZHJzL2Rvd25yZXYueG1sRI/disIw&#10;FITvBd8hHME7Tf1BS9coIoiyN4s/D3BozrbdbU5KEm316TcLgpfDzHzDrDadqcWdnK8sK5iMExDE&#10;udUVFwqul/0oBeEDssbaMil4kIfNut9bYaZtyye6n0MhIoR9hgrKEJpMSp+XZNCPbUMcvW/rDIYo&#10;XSG1wzbCTS2nSbKQBiuOCyU2tCsp/z3fjAI7+Qqfl3Z+Y2rdIa1+8vq5TJUaDrrtB4hAXXiHX+2j&#10;VjCfwf+X+APk+g8AAP//AwBQSwECLQAUAAYACAAAACEA2+H2y+4AAACFAQAAEwAAAAAAAAAAAAAA&#10;AAAAAAAAW0NvbnRlbnRfVHlwZXNdLnhtbFBLAQItABQABgAIAAAAIQBa9CxbvwAAABUBAAALAAAA&#10;AAAAAAAAAAAAAB8BAABfcmVscy8ucmVsc1BLAQItABQABgAIAAAAIQAnTDDZwgAAANsAAAAPAAAA&#10;AAAAAAAAAAAAAAcCAABkcnMvZG93bnJldi54bWxQSwUGAAAAAAMAAwC3AAAA9gIAAAAA&#10;" fillcolor="#1954a6 [3204]" strokecolor="#0c2952 [1604]" strokeweight="2pt"/>
                <w10:wrap type="square"/>
              </v:group>
            </w:pict>
          </mc:Fallback>
        </mc:AlternateContent>
      </w:r>
      <w:r w:rsidR="00E31BD0" w:rsidRPr="00827880">
        <w:rPr>
          <w:rFonts w:ascii="Times New Roman" w:hAnsi="Times New Roman" w:cs="Times New Roman"/>
          <w:sz w:val="24"/>
          <w:szCs w:val="24"/>
        </w:rPr>
        <w:t>L2</w:t>
      </w:r>
      <w:r w:rsidR="0096362B" w:rsidRPr="008278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E09DAE" w14:textId="10D38FDD" w:rsidR="008447BB" w:rsidRDefault="008447BB" w:rsidP="00D91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 markerade strimman har höjden </w:t>
      </w:r>
      <w:r w:rsidRPr="008447BB">
        <w:rPr>
          <w:rFonts w:ascii="Times New Roman" w:hAnsi="Times New Roman" w:cs="Times New Roman"/>
          <w:position w:val="-16"/>
          <w:sz w:val="24"/>
          <w:szCs w:val="24"/>
        </w:rPr>
        <w:object w:dxaOrig="3060" w:dyaOrig="440" w14:anchorId="062A79A1">
          <v:shape id="_x0000_i1053" type="#_x0000_t75" style="width:152.75pt;height:21.9pt" o:ole="">
            <v:imagedata r:id="rId69" o:title=""/>
          </v:shape>
          <o:OLEObject Type="Embed" ProgID="Equation.DSMT4" ShapeID="_x0000_i1053" DrawAspect="Content" ObjectID="_1677687355" r:id="rId70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D84196" w14:textId="56027695" w:rsidR="008447BB" w:rsidRDefault="003D3D2C" w:rsidP="00D91802">
      <w:pPr>
        <w:rPr>
          <w:rFonts w:ascii="Times New Roman" w:hAnsi="Times New Roman" w:cs="Times New Roman"/>
          <w:sz w:val="24"/>
          <w:szCs w:val="24"/>
        </w:rPr>
      </w:pPr>
      <w:r w:rsidRPr="003D3D2C">
        <w:rPr>
          <w:rFonts w:ascii="Times New Roman" w:hAnsi="Times New Roman" w:cs="Times New Roman"/>
          <w:position w:val="-70"/>
          <w:sz w:val="24"/>
          <w:szCs w:val="24"/>
        </w:rPr>
        <w:object w:dxaOrig="5300" w:dyaOrig="1520" w14:anchorId="396D6D3D">
          <v:shape id="_x0000_i1054" type="#_x0000_t75" style="width:264.85pt;height:75.75pt" o:ole="">
            <v:imagedata r:id="rId71" o:title=""/>
          </v:shape>
          <o:OLEObject Type="Embed" ProgID="Equation.DSMT4" ShapeID="_x0000_i1054" DrawAspect="Content" ObjectID="_1677687356" r:id="rId72"/>
        </w:object>
      </w:r>
    </w:p>
    <w:p w14:paraId="762C1D86" w14:textId="35719404" w:rsidR="0096362B" w:rsidRDefault="003D3D2C" w:rsidP="00D918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A3597">
        <w:rPr>
          <w:rFonts w:ascii="Times New Roman" w:hAnsi="Times New Roman" w:cs="Times New Roman"/>
          <w:sz w:val="24"/>
          <w:szCs w:val="24"/>
        </w:rPr>
        <w:t>Svar: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D3D2C">
        <w:rPr>
          <w:rFonts w:ascii="Times New Roman" w:hAnsi="Times New Roman" w:cs="Times New Roman"/>
          <w:position w:val="-24"/>
          <w:sz w:val="24"/>
          <w:szCs w:val="24"/>
        </w:rPr>
        <w:object w:dxaOrig="760" w:dyaOrig="620" w14:anchorId="6D9316C3">
          <v:shape id="_x0000_i1055" type="#_x0000_t75" style="width:38.2pt;height:30.7pt" o:ole="">
            <v:imagedata r:id="rId73" o:title=""/>
          </v:shape>
          <o:OLEObject Type="Embed" ProgID="Equation.DSMT4" ShapeID="_x0000_i1055" DrawAspect="Content" ObjectID="_1677687357" r:id="rId74"/>
        </w:object>
      </w:r>
      <w:r>
        <w:rPr>
          <w:rFonts w:ascii="Times New Roman" w:hAnsi="Times New Roman" w:cs="Times New Roman"/>
          <w:sz w:val="24"/>
          <w:szCs w:val="24"/>
        </w:rPr>
        <w:t>a.e.</w:t>
      </w:r>
    </w:p>
    <w:p w14:paraId="0ADA29FB" w14:textId="6E89356F" w:rsidR="0096362B" w:rsidRDefault="0096362B" w:rsidP="00D91802">
      <w:pPr>
        <w:rPr>
          <w:rFonts w:ascii="Times New Roman" w:hAnsi="Times New Roman" w:cs="Times New Roman"/>
          <w:b/>
          <w:sz w:val="24"/>
          <w:szCs w:val="24"/>
        </w:rPr>
      </w:pPr>
    </w:p>
    <w:p w14:paraId="5CB4C383" w14:textId="7D1BEA6A" w:rsidR="00EC3115" w:rsidRDefault="00EC3115" w:rsidP="00827880">
      <w:pPr>
        <w:rPr>
          <w:rFonts w:ascii="Times New Roman" w:hAnsi="Times New Roman" w:cs="Times New Roman"/>
          <w:sz w:val="24"/>
          <w:szCs w:val="24"/>
        </w:rPr>
      </w:pPr>
    </w:p>
    <w:p w14:paraId="28168A89" w14:textId="77777777" w:rsidR="00EC3115" w:rsidRDefault="00EC3115" w:rsidP="00EC31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L3.</w:t>
      </w:r>
    </w:p>
    <w:p w14:paraId="07C76152" w14:textId="00385D80" w:rsidR="00EC3115" w:rsidRDefault="0038283A" w:rsidP="00EC311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8283A">
        <w:rPr>
          <w:rFonts w:ascii="Times New Roman" w:hAnsi="Times New Roman" w:cs="Times New Roman"/>
          <w:position w:val="-234"/>
          <w:sz w:val="24"/>
          <w:szCs w:val="24"/>
        </w:rPr>
        <w:object w:dxaOrig="3980" w:dyaOrig="4800" w14:anchorId="06ED3553">
          <v:shape id="_x0000_i1056" type="#_x0000_t75" style="width:199.7pt;height:238.55pt" o:ole="">
            <v:imagedata r:id="rId75" o:title=""/>
          </v:shape>
          <o:OLEObject Type="Embed" ProgID="Equation.DSMT4" ShapeID="_x0000_i1056" DrawAspect="Content" ObjectID="_1677687358" r:id="rId76"/>
        </w:object>
      </w:r>
    </w:p>
    <w:p w14:paraId="0D67A43C" w14:textId="28782C6B" w:rsidR="0038283A" w:rsidRDefault="0038283A" w:rsidP="00EC3115">
      <w:pPr>
        <w:pStyle w:val="ListParagraph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="009668C2" w:rsidRPr="00357986">
        <w:rPr>
          <w:position w:val="-24"/>
        </w:rPr>
        <w:object w:dxaOrig="1160" w:dyaOrig="620" w14:anchorId="046B6F55">
          <v:shape id="_x0000_i1057" type="#_x0000_t75" style="width:57.6pt;height:30.7pt" o:ole="">
            <v:imagedata r:id="rId77" o:title=""/>
          </v:shape>
          <o:OLEObject Type="Embed" ProgID="Equation.DSMT4" ShapeID="_x0000_i1057" DrawAspect="Content" ObjectID="_1677687359" r:id="rId78"/>
        </w:object>
      </w:r>
      <w:r w:rsidR="009668C2">
        <w:t xml:space="preserve">  eller   </w:t>
      </w:r>
      <w:r w:rsidR="009668C2" w:rsidRPr="00357986">
        <w:rPr>
          <w:position w:val="-24"/>
        </w:rPr>
        <w:object w:dxaOrig="1280" w:dyaOrig="620" w14:anchorId="0F73844C">
          <v:shape id="_x0000_i1058" type="#_x0000_t75" style="width:63.85pt;height:30.7pt" o:ole="">
            <v:imagedata r:id="rId79" o:title=""/>
          </v:shape>
          <o:OLEObject Type="Embed" ProgID="Equation.DSMT4" ShapeID="_x0000_i1058" DrawAspect="Content" ObjectID="_1677687360" r:id="rId80"/>
        </w:object>
      </w:r>
    </w:p>
    <w:p w14:paraId="298955B3" w14:textId="584624FB" w:rsidR="0038283A" w:rsidRPr="0038283A" w:rsidRDefault="0038283A" w:rsidP="0038283A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5A20BBB" w14:textId="17F88100" w:rsidR="002D3C67" w:rsidRPr="00827880" w:rsidRDefault="002D3C67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264593CB" w14:textId="77777777" w:rsidR="003F163F" w:rsidRDefault="003F163F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E9BBE19" w14:textId="3F1750C8" w:rsidR="00D91802" w:rsidRDefault="003F163F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L4a.</w:t>
      </w:r>
    </w:p>
    <w:p w14:paraId="142A0137" w14:textId="062309A6" w:rsidR="003F163F" w:rsidRDefault="003F163F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Påstående P: </w:t>
      </w:r>
      <w:r w:rsidR="000F7F8B" w:rsidRPr="00D51A4D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101327F4">
          <v:shape id="_x0000_i1059" type="#_x0000_t75" style="width:10pt;height:11.25pt" o:ole="">
            <v:imagedata r:id="rId81" o:title=""/>
          </v:shape>
          <o:OLEObject Type="Embed" ProgID="Equation.DSMT4" ShapeID="_x0000_i1059" DrawAspect="Content" ObjectID="_1677687361" r:id="rId82"/>
        </w:object>
      </w:r>
      <w:r>
        <w:rPr>
          <w:rFonts w:ascii="Times New Roman" w:hAnsi="Times New Roman" w:cs="Times New Roman"/>
          <w:sz w:val="24"/>
          <w:szCs w:val="24"/>
        </w:rPr>
        <w:t xml:space="preserve">är ett jämnt tal d.v.s.  </w:t>
      </w:r>
      <w:r w:rsidR="000F7F8B" w:rsidRPr="003F163F">
        <w:rPr>
          <w:rFonts w:ascii="Times New Roman" w:hAnsi="Times New Roman" w:cs="Times New Roman"/>
          <w:position w:val="-6"/>
          <w:sz w:val="24"/>
          <w:szCs w:val="24"/>
        </w:rPr>
        <w:object w:dxaOrig="760" w:dyaOrig="279" w14:anchorId="02E7D7E3">
          <v:shape id="_x0000_i1060" type="#_x0000_t75" style="width:38.2pt;height:13.75pt" o:ole="">
            <v:imagedata r:id="rId83" o:title=""/>
          </v:shape>
          <o:OLEObject Type="Embed" ProgID="Equation.DSMT4" ShapeID="_x0000_i1060" DrawAspect="Content" ObjectID="_1677687362" r:id="rId84"/>
        </w:object>
      </w:r>
    </w:p>
    <w:p w14:paraId="7DB12631" w14:textId="2B29074E" w:rsidR="003F163F" w:rsidRDefault="003F163F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Påstående Q:</w:t>
      </w:r>
      <w:r w:rsidR="000F7F8B" w:rsidRPr="00D51A4D">
        <w:rPr>
          <w:rFonts w:ascii="Times New Roman" w:hAnsi="Times New Roman" w:cs="Times New Roman"/>
          <w:position w:val="-6"/>
          <w:sz w:val="24"/>
          <w:szCs w:val="24"/>
        </w:rPr>
        <w:object w:dxaOrig="279" w:dyaOrig="320" w14:anchorId="49F082BF">
          <v:shape id="_x0000_i1061" type="#_x0000_t75" style="width:13.75pt;height:16.3pt" o:ole="">
            <v:imagedata r:id="rId85" o:title=""/>
          </v:shape>
          <o:OLEObject Type="Embed" ProgID="Equation.DSMT4" ShapeID="_x0000_i1061" DrawAspect="Content" ObjectID="_1677687363" r:id="rId86"/>
        </w:object>
      </w:r>
      <w:r>
        <w:rPr>
          <w:rFonts w:ascii="Times New Roman" w:hAnsi="Times New Roman" w:cs="Times New Roman"/>
          <w:sz w:val="24"/>
          <w:szCs w:val="24"/>
        </w:rPr>
        <w:t>delbart med 4 d.v.s. innehåller faktorn 4.</w:t>
      </w:r>
    </w:p>
    <w:p w14:paraId="3FF336C0" w14:textId="27196979" w:rsidR="003F163F" w:rsidRDefault="003F163F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P=&gt;Q eftersom </w:t>
      </w:r>
      <w:r>
        <w:rPr>
          <w:rFonts w:ascii="Times New Roman" w:hAnsi="Times New Roman" w:cs="Times New Roman"/>
          <w:sz w:val="24"/>
          <w:szCs w:val="24"/>
        </w:rPr>
        <w:br/>
      </w:r>
      <w:r w:rsidR="000F7F8B" w:rsidRPr="003F163F">
        <w:rPr>
          <w:rFonts w:ascii="Times New Roman" w:hAnsi="Times New Roman" w:cs="Times New Roman"/>
          <w:position w:val="-14"/>
          <w:sz w:val="24"/>
          <w:szCs w:val="24"/>
        </w:rPr>
        <w:object w:dxaOrig="2360" w:dyaOrig="440" w14:anchorId="795F9F28">
          <v:shape id="_x0000_i1062" type="#_x0000_t75" style="width:118.35pt;height:21.9pt" o:ole="">
            <v:imagedata r:id="rId87" o:title=""/>
          </v:shape>
          <o:OLEObject Type="Embed" ProgID="Equation.DSMT4" ShapeID="_x0000_i1062" DrawAspect="Content" ObjectID="_1677687364" r:id="rId88"/>
        </w:object>
      </w:r>
      <w:r>
        <w:rPr>
          <w:rFonts w:ascii="Times New Roman" w:hAnsi="Times New Roman" w:cs="Times New Roman"/>
          <w:sz w:val="24"/>
          <w:szCs w:val="24"/>
        </w:rPr>
        <w:t xml:space="preserve">V.S.B  </w:t>
      </w:r>
      <w:r w:rsidR="00A4286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(</w:t>
      </w:r>
      <w:r w:rsidRPr="003F163F">
        <w:rPr>
          <w:rFonts w:ascii="Times New Roman" w:hAnsi="Times New Roman" w:cs="Times New Roman"/>
          <w:i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 och </w:t>
      </w:r>
      <w:r w:rsidR="000F7F8B">
        <w:rPr>
          <w:rFonts w:ascii="Times New Roman" w:hAnsi="Times New Roman" w:cs="Times New Roman"/>
          <w:i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 xml:space="preserve"> är heltal)</w:t>
      </w:r>
    </w:p>
    <w:p w14:paraId="5B9D6794" w14:textId="409B8A95" w:rsidR="00A42865" w:rsidRDefault="00A42865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0965ACF" w14:textId="0E93BEEC" w:rsidR="00A42865" w:rsidRDefault="00A42865" w:rsidP="00A4286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L4b.</w:t>
      </w:r>
    </w:p>
    <w:p w14:paraId="2A204C99" w14:textId="22C49FAF" w:rsidR="00A42865" w:rsidRDefault="00A42865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För det udda talet 1 blir uttrycket </w:t>
      </w:r>
      <w:r w:rsidRPr="00464444">
        <w:rPr>
          <w:rFonts w:ascii="Times New Roman" w:hAnsi="Times New Roman" w:cs="Times New Roman"/>
          <w:position w:val="-10"/>
          <w:sz w:val="24"/>
          <w:szCs w:val="24"/>
        </w:rPr>
        <w:object w:dxaOrig="1260" w:dyaOrig="360" w14:anchorId="1846D895">
          <v:shape id="_x0000_i1063" type="#_x0000_t75" style="width:63.25pt;height:18.15pt" o:ole="">
            <v:imagedata r:id="rId89" o:title=""/>
          </v:shape>
          <o:OLEObject Type="Embed" ProgID="Equation.DSMT4" ShapeID="_x0000_i1063" DrawAspect="Content" ObjectID="_1677687365" r:id="rId90"/>
        </w:object>
      </w:r>
      <w:r>
        <w:rPr>
          <w:rFonts w:ascii="Times New Roman" w:hAnsi="Times New Roman" w:cs="Times New Roman"/>
          <w:sz w:val="24"/>
          <w:szCs w:val="24"/>
        </w:rPr>
        <w:t xml:space="preserve"> vilket inte är ett jämnt tal. Detta motexempel visar att satsen inte gäller.</w:t>
      </w:r>
      <w:r w:rsidR="00D636D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EDBFB7" w14:textId="5EE0C14C" w:rsidR="00A42865" w:rsidRDefault="00A42865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F62D5AC" w14:textId="77777777" w:rsidR="0020386C" w:rsidRDefault="0020386C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C2A6D1A" w14:textId="119D8A87" w:rsidR="00B62D35" w:rsidRPr="00D91802" w:rsidRDefault="00B62D35" w:rsidP="00827880">
      <w:pPr>
        <w:rPr>
          <w:rFonts w:ascii="Times New Roman" w:hAnsi="Times New Roman" w:cs="Times New Roman"/>
          <w:sz w:val="24"/>
          <w:szCs w:val="24"/>
        </w:rPr>
      </w:pPr>
    </w:p>
    <w:p w14:paraId="03792295" w14:textId="567E2FA2" w:rsidR="00B62D35" w:rsidRDefault="009668C2" w:rsidP="00B62D3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B62D35">
        <w:rPr>
          <w:rFonts w:ascii="Times New Roman" w:hAnsi="Times New Roman" w:cs="Times New Roman"/>
          <w:sz w:val="24"/>
          <w:szCs w:val="24"/>
        </w:rPr>
        <w:t xml:space="preserve">5. </w:t>
      </w:r>
    </w:p>
    <w:p w14:paraId="73FE6442" w14:textId="3B32F11B" w:rsidR="00B62D35" w:rsidRDefault="009668C2" w:rsidP="00B62D35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B62D35">
        <w:rPr>
          <w:rFonts w:ascii="Times New Roman" w:hAnsi="Times New Roman" w:cs="Times New Roman"/>
          <w:position w:val="-106"/>
          <w:sz w:val="24"/>
          <w:szCs w:val="24"/>
        </w:rPr>
        <w:object w:dxaOrig="5760" w:dyaOrig="2180" w14:anchorId="01593F9A">
          <v:shape id="_x0000_i1064" type="#_x0000_t75" style="width:4in;height:108.95pt" o:ole="">
            <v:imagedata r:id="rId91" o:title=""/>
          </v:shape>
          <o:OLEObject Type="Embed" ProgID="Equation.DSMT4" ShapeID="_x0000_i1064" DrawAspect="Content" ObjectID="_1677687366" r:id="rId92"/>
        </w:object>
      </w:r>
    </w:p>
    <w:p w14:paraId="315A0FB8" w14:textId="4836ACCA" w:rsidR="00E60B0E" w:rsidRDefault="00636413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="0020386C" w:rsidRPr="00FB13B1">
        <w:rPr>
          <w:position w:val="-24"/>
        </w:rPr>
        <w:object w:dxaOrig="1400" w:dyaOrig="620" w14:anchorId="1DD7F37F">
          <v:shape id="_x0000_i1065" type="#_x0000_t75" style="width:70.75pt;height:30.7pt" o:ole="">
            <v:imagedata r:id="rId93" o:title=""/>
          </v:shape>
          <o:OLEObject Type="Embed" ProgID="Equation.DSMT4" ShapeID="_x0000_i1065" DrawAspect="Content" ObjectID="_1677687367" r:id="rId94"/>
        </w:object>
      </w:r>
    </w:p>
    <w:p w14:paraId="10968402" w14:textId="039A5489" w:rsidR="00636413" w:rsidRDefault="00636413" w:rsidP="00D9180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4193787" w14:textId="113FB398" w:rsidR="00AF781A" w:rsidRDefault="00636413" w:rsidP="00D91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F15763" w14:textId="206A9CB0" w:rsidR="00583EB5" w:rsidRDefault="00583EB5" w:rsidP="00583EB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DB8D4D5" w14:textId="62499360" w:rsidR="00583EB5" w:rsidRDefault="00583EB5">
      <w:pPr>
        <w:rPr>
          <w:rFonts w:ascii="Times New Roman" w:hAnsi="Times New Roman" w:cs="Times New Roman"/>
          <w:sz w:val="24"/>
          <w:szCs w:val="24"/>
        </w:rPr>
      </w:pPr>
    </w:p>
    <w:p w14:paraId="42D5F5F9" w14:textId="0F11C49F" w:rsidR="005108A7" w:rsidRDefault="00827880">
      <w:pPr>
        <w:rPr>
          <w:rFonts w:ascii="Times New Roman" w:hAnsi="Times New Roman" w:cs="Times New Roman"/>
          <w:sz w:val="24"/>
          <w:szCs w:val="24"/>
        </w:rPr>
      </w:pPr>
      <w:r w:rsidRPr="00295E2D">
        <w:rPr>
          <w:rFonts w:ascii="Times New Roman" w:hAnsi="Times New Roman" w:cs="Times New Roman"/>
          <w:noProof/>
          <w:sz w:val="24"/>
          <w:szCs w:val="24"/>
          <w:lang w:eastAsia="sv-SE"/>
        </w:rPr>
        <w:drawing>
          <wp:anchor distT="0" distB="0" distL="114300" distR="114300" simplePos="0" relativeHeight="251717632" behindDoc="1" locked="0" layoutInCell="1" allowOverlap="1" wp14:anchorId="27CA167F" wp14:editId="2D88EFC7">
            <wp:simplePos x="0" y="0"/>
            <wp:positionH relativeFrom="column">
              <wp:posOffset>3343275</wp:posOffset>
            </wp:positionH>
            <wp:positionV relativeFrom="paragraph">
              <wp:posOffset>31750</wp:posOffset>
            </wp:positionV>
            <wp:extent cx="2296795" cy="3124200"/>
            <wp:effectExtent l="5398" t="0" r="0" b="0"/>
            <wp:wrapTight wrapText="bothSides">
              <wp:wrapPolygon edited="0">
                <wp:start x="21549" y="-37"/>
                <wp:lineTo x="230" y="-37"/>
                <wp:lineTo x="230" y="21431"/>
                <wp:lineTo x="21549" y="21431"/>
                <wp:lineTo x="21549" y="-37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67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108A7">
        <w:rPr>
          <w:rFonts w:ascii="Times New Roman" w:hAnsi="Times New Roman" w:cs="Times New Roman"/>
          <w:sz w:val="24"/>
          <w:szCs w:val="24"/>
        </w:rPr>
        <w:t>L6.</w:t>
      </w:r>
    </w:p>
    <w:p w14:paraId="0D356BDE" w14:textId="5CEE0DDD" w:rsidR="00EA05AE" w:rsidRDefault="005108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Ansatsen </w:t>
      </w:r>
      <w:r w:rsidR="00EA05AE" w:rsidRPr="00EA05AE">
        <w:rPr>
          <w:rFonts w:ascii="Times New Roman" w:hAnsi="Times New Roman" w:cs="Times New Roman"/>
          <w:position w:val="-14"/>
          <w:sz w:val="24"/>
          <w:szCs w:val="24"/>
        </w:rPr>
        <w:object w:dxaOrig="2360" w:dyaOrig="400" w14:anchorId="7557C9E1">
          <v:shape id="_x0000_i1066" type="#_x0000_t75" style="width:117.7pt;height:20.05pt" o:ole="">
            <v:imagedata r:id="rId35" o:title=""/>
          </v:shape>
          <o:OLEObject Type="Embed" ProgID="Equation.DSMT4" ShapeID="_x0000_i1066" DrawAspect="Content" ObjectID="_1677687368" r:id="rId96"/>
        </w:object>
      </w:r>
      <w:r w:rsidR="00EA05AE">
        <w:rPr>
          <w:rFonts w:ascii="Times New Roman" w:hAnsi="Times New Roman" w:cs="Times New Roman"/>
          <w:sz w:val="24"/>
          <w:szCs w:val="24"/>
        </w:rPr>
        <w:t xml:space="preserve"> används tillsammans med avläsningarna i figuren.</w:t>
      </w:r>
    </w:p>
    <w:p w14:paraId="67C71F7B" w14:textId="4F807B94" w:rsidR="00EA05AE" w:rsidRDefault="008C724A">
      <w:pPr>
        <w:rPr>
          <w:rFonts w:ascii="Times New Roman" w:hAnsi="Times New Roman" w:cs="Times New Roman"/>
          <w:sz w:val="24"/>
          <w:szCs w:val="24"/>
        </w:rPr>
      </w:pPr>
      <w:r w:rsidRPr="00EA05AE">
        <w:rPr>
          <w:rFonts w:ascii="Times New Roman" w:hAnsi="Times New Roman" w:cs="Times New Roman"/>
          <w:position w:val="-58"/>
          <w:sz w:val="24"/>
          <w:szCs w:val="24"/>
        </w:rPr>
        <w:object w:dxaOrig="1700" w:dyaOrig="1280" w14:anchorId="411042B1">
          <v:shape id="_x0000_i1067" type="#_x0000_t75" style="width:85.75pt;height:63.85pt" o:ole="">
            <v:imagedata r:id="rId40" o:title=""/>
          </v:shape>
          <o:OLEObject Type="Embed" ProgID="Equation.DSMT4" ShapeID="_x0000_i1067" DrawAspect="Content" ObjectID="_1677687369" r:id="rId97"/>
        </w:object>
      </w:r>
      <w:r w:rsidR="00295E2D" w:rsidRPr="00295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B273F3" w14:textId="5ED3C584" w:rsidR="00EA05AE" w:rsidRDefault="00EA05AE">
      <w:pPr>
        <w:rPr>
          <w:rFonts w:ascii="Times New Roman" w:hAnsi="Times New Roman" w:cs="Times New Roman"/>
          <w:sz w:val="24"/>
          <w:szCs w:val="24"/>
        </w:rPr>
      </w:pPr>
    </w:p>
    <w:p w14:paraId="110F265B" w14:textId="17DA7245" w:rsidR="00EA05AE" w:rsidRDefault="00EA0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Svar:</w:t>
      </w:r>
      <w:r w:rsidRPr="00EA05AE">
        <w:rPr>
          <w:rFonts w:ascii="Times New Roman" w:hAnsi="Times New Roman" w:cs="Times New Roman"/>
          <w:sz w:val="24"/>
          <w:szCs w:val="24"/>
        </w:rPr>
        <w:t xml:space="preserve"> </w:t>
      </w:r>
      <w:r w:rsidR="008C724A" w:rsidRPr="008C724A">
        <w:rPr>
          <w:rFonts w:ascii="Times New Roman" w:hAnsi="Times New Roman" w:cs="Times New Roman"/>
          <w:position w:val="-16"/>
          <w:sz w:val="24"/>
          <w:szCs w:val="24"/>
        </w:rPr>
        <w:object w:dxaOrig="2100" w:dyaOrig="440" w14:anchorId="1529F8B7">
          <v:shape id="_x0000_i1068" type="#_x0000_t75" style="width:105.2pt;height:21.9pt" o:ole="">
            <v:imagedata r:id="rId42" o:title=""/>
          </v:shape>
          <o:OLEObject Type="Embed" ProgID="Equation.DSMT4" ShapeID="_x0000_i1068" DrawAspect="Content" ObjectID="_1677687370" r:id="rId98"/>
        </w:object>
      </w:r>
    </w:p>
    <w:p w14:paraId="3C983345" w14:textId="2C9BEE7C" w:rsidR="00DC430B" w:rsidRDefault="00DC430B">
      <w:pPr>
        <w:rPr>
          <w:rFonts w:ascii="Times New Roman" w:hAnsi="Times New Roman" w:cs="Times New Roman"/>
          <w:sz w:val="24"/>
          <w:szCs w:val="24"/>
        </w:rPr>
      </w:pPr>
    </w:p>
    <w:p w14:paraId="00A36118" w14:textId="16D092F0" w:rsidR="00575F23" w:rsidRDefault="00575F23">
      <w:pPr>
        <w:rPr>
          <w:rFonts w:ascii="Times New Roman" w:hAnsi="Times New Roman" w:cs="Times New Roman"/>
          <w:sz w:val="24"/>
          <w:szCs w:val="24"/>
        </w:rPr>
      </w:pPr>
    </w:p>
    <w:p w14:paraId="3C31F609" w14:textId="0F956CE4" w:rsidR="00EA05AE" w:rsidRDefault="00EA05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Alt. L6</w:t>
      </w:r>
    </w:p>
    <w:p w14:paraId="203258F6" w14:textId="2A4DA3FE" w:rsidR="00EA05AE" w:rsidRDefault="008C72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Avläst</w:t>
      </w:r>
      <w:r w:rsidR="00DC430B">
        <w:rPr>
          <w:rFonts w:ascii="Times New Roman" w:hAnsi="Times New Roman" w:cs="Times New Roman"/>
          <w:sz w:val="24"/>
          <w:szCs w:val="24"/>
        </w:rPr>
        <w:t xml:space="preserve"> i uppgiftens figur: </w:t>
      </w:r>
      <w:r w:rsidRPr="00EA05AE">
        <w:rPr>
          <w:rFonts w:ascii="Times New Roman" w:hAnsi="Times New Roman" w:cs="Times New Roman"/>
          <w:position w:val="-14"/>
          <w:sz w:val="24"/>
          <w:szCs w:val="24"/>
        </w:rPr>
        <w:object w:dxaOrig="5380" w:dyaOrig="380" w14:anchorId="0EBB9B26">
          <v:shape id="_x0000_i1069" type="#_x0000_t75" style="width:268.6pt;height:18.8pt" o:ole="">
            <v:imagedata r:id="rId99" o:title=""/>
          </v:shape>
          <o:OLEObject Type="Embed" ProgID="Equation.DSMT4" ShapeID="_x0000_i1069" DrawAspect="Content" ObjectID="_1677687371" r:id="rId100"/>
        </w:object>
      </w:r>
    </w:p>
    <w:p w14:paraId="561407FE" w14:textId="4A33247D" w:rsidR="00DC430B" w:rsidRDefault="00DC43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Ansatsen </w:t>
      </w:r>
      <w:r w:rsidRPr="00EA05AE">
        <w:rPr>
          <w:rFonts w:ascii="Times New Roman" w:hAnsi="Times New Roman" w:cs="Times New Roman"/>
          <w:position w:val="-14"/>
          <w:sz w:val="24"/>
          <w:szCs w:val="24"/>
        </w:rPr>
        <w:object w:dxaOrig="2360" w:dyaOrig="400" w14:anchorId="5550726E">
          <v:shape id="_x0000_i1070" type="#_x0000_t75" style="width:117.7pt;height:20.05pt" o:ole="">
            <v:imagedata r:id="rId35" o:title=""/>
          </v:shape>
          <o:OLEObject Type="Embed" ProgID="Equation.DSMT4" ShapeID="_x0000_i1070" DrawAspect="Content" ObjectID="_1677687372" r:id="rId101"/>
        </w:object>
      </w:r>
      <w:r>
        <w:rPr>
          <w:rFonts w:ascii="Times New Roman" w:hAnsi="Times New Roman" w:cs="Times New Roman"/>
          <w:sz w:val="24"/>
          <w:szCs w:val="24"/>
        </w:rPr>
        <w:t xml:space="preserve"> har då konstanterna</w:t>
      </w:r>
    </w:p>
    <w:p w14:paraId="2F45B5BE" w14:textId="5694A063" w:rsidR="00DC430B" w:rsidRDefault="00DA1484" w:rsidP="00DC430B">
      <w:pPr>
        <w:rPr>
          <w:rFonts w:ascii="Times New Roman" w:hAnsi="Times New Roman" w:cs="Times New Roman"/>
          <w:sz w:val="24"/>
          <w:szCs w:val="24"/>
        </w:rPr>
      </w:pPr>
      <w:r w:rsidRPr="00DC430B">
        <w:rPr>
          <w:rFonts w:ascii="Times New Roman" w:hAnsi="Times New Roman" w:cs="Times New Roman"/>
          <w:position w:val="-112"/>
          <w:sz w:val="24"/>
          <w:szCs w:val="24"/>
        </w:rPr>
        <w:object w:dxaOrig="3860" w:dyaOrig="2360" w14:anchorId="5509508C">
          <v:shape id="_x0000_i1071" type="#_x0000_t75" style="width:192.85pt;height:117.7pt" o:ole="">
            <v:imagedata r:id="rId102" o:title=""/>
          </v:shape>
          <o:OLEObject Type="Embed" ProgID="Equation.DSMT4" ShapeID="_x0000_i1071" DrawAspect="Content" ObjectID="_1677687373" r:id="rId103"/>
        </w:object>
      </w:r>
      <w:r w:rsidR="00DC430B">
        <w:rPr>
          <w:rFonts w:ascii="Times New Roman" w:hAnsi="Times New Roman" w:cs="Times New Roman"/>
          <w:sz w:val="24"/>
          <w:szCs w:val="24"/>
        </w:rPr>
        <w:t xml:space="preserve">                              Svar:</w:t>
      </w:r>
      <w:r w:rsidR="00DC430B" w:rsidRPr="00EA05AE">
        <w:rPr>
          <w:rFonts w:ascii="Times New Roman" w:hAnsi="Times New Roman" w:cs="Times New Roman"/>
          <w:sz w:val="24"/>
          <w:szCs w:val="24"/>
        </w:rPr>
        <w:t xml:space="preserve"> </w:t>
      </w:r>
      <w:r w:rsidR="008C724A" w:rsidRPr="008C724A">
        <w:rPr>
          <w:rFonts w:ascii="Times New Roman" w:hAnsi="Times New Roman" w:cs="Times New Roman"/>
          <w:position w:val="-16"/>
          <w:sz w:val="24"/>
          <w:szCs w:val="24"/>
        </w:rPr>
        <w:object w:dxaOrig="2100" w:dyaOrig="440" w14:anchorId="53B058A6">
          <v:shape id="_x0000_i1072" type="#_x0000_t75" style="width:105.2pt;height:21.9pt" o:ole="">
            <v:imagedata r:id="rId104" o:title=""/>
          </v:shape>
          <o:OLEObject Type="Embed" ProgID="Equation.DSMT4" ShapeID="_x0000_i1072" DrawAspect="Content" ObjectID="_1677687374" r:id="rId105"/>
        </w:object>
      </w:r>
    </w:p>
    <w:p w14:paraId="183586E0" w14:textId="0BE4E08E" w:rsidR="00DC430B" w:rsidRDefault="00DC430B">
      <w:pPr>
        <w:rPr>
          <w:rFonts w:ascii="Times New Roman" w:hAnsi="Times New Roman" w:cs="Times New Roman"/>
          <w:sz w:val="24"/>
          <w:szCs w:val="24"/>
        </w:rPr>
      </w:pPr>
    </w:p>
    <w:p w14:paraId="140F85D1" w14:textId="103147A8" w:rsidR="003876C1" w:rsidRDefault="003876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744E549" w14:textId="4A09F5CA" w:rsidR="00DA7044" w:rsidRPr="00827880" w:rsidRDefault="00DA7044" w:rsidP="00DA7044">
      <w:pPr>
        <w:rPr>
          <w:rFonts w:ascii="Times New Roman" w:hAnsi="Times New Roman" w:cs="Times New Roman"/>
          <w:b/>
          <w:sz w:val="28"/>
          <w:szCs w:val="40"/>
        </w:rPr>
      </w:pPr>
      <w:r w:rsidRPr="00827880">
        <w:rPr>
          <w:rFonts w:ascii="Times New Roman" w:hAnsi="Times New Roman" w:cs="Times New Roman"/>
          <w:b/>
          <w:sz w:val="28"/>
          <w:szCs w:val="40"/>
        </w:rPr>
        <w:lastRenderedPageBreak/>
        <w:t>Del 2</w:t>
      </w:r>
      <w:r w:rsidRPr="00827880">
        <w:rPr>
          <w:rFonts w:ascii="Times New Roman" w:hAnsi="Times New Roman" w:cs="Times New Roman"/>
          <w:b/>
          <w:sz w:val="28"/>
          <w:szCs w:val="40"/>
        </w:rPr>
        <w:tab/>
      </w:r>
    </w:p>
    <w:p w14:paraId="47F82294" w14:textId="15535193" w:rsidR="00636413" w:rsidRDefault="00636413">
      <w:pPr>
        <w:rPr>
          <w:rFonts w:ascii="Times New Roman" w:hAnsi="Times New Roman" w:cs="Times New Roman"/>
          <w:sz w:val="24"/>
          <w:szCs w:val="24"/>
        </w:rPr>
      </w:pPr>
    </w:p>
    <w:p w14:paraId="75881027" w14:textId="79766546" w:rsidR="001945D5" w:rsidRDefault="001945D5" w:rsidP="001945D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5BCB7E2" w14:textId="77777777" w:rsidR="001945D5" w:rsidRPr="00DA7044" w:rsidRDefault="001945D5" w:rsidP="001945D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87E49F9" w14:textId="77777777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41E0F87D" w14:textId="0E1CD719" w:rsidR="00DA7044" w:rsidRDefault="00DA70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L7</w:t>
      </w:r>
      <w:r w:rsidR="002172BF">
        <w:rPr>
          <w:rFonts w:ascii="Times New Roman" w:hAnsi="Times New Roman" w:cs="Times New Roman"/>
          <w:sz w:val="24"/>
          <w:szCs w:val="24"/>
        </w:rPr>
        <w:t>.</w:t>
      </w:r>
    </w:p>
    <w:p w14:paraId="20407F0F" w14:textId="04D8A4A9" w:rsidR="0075508B" w:rsidRPr="00DA7044" w:rsidRDefault="00DA7044" w:rsidP="00DA7044">
      <w:pPr>
        <w:rPr>
          <w:rFonts w:ascii="Times New Roman" w:hAnsi="Times New Roman" w:cs="Times New Roman"/>
          <w:sz w:val="24"/>
          <w:szCs w:val="24"/>
        </w:rPr>
      </w:pPr>
      <w:r w:rsidRPr="00DA7044">
        <w:rPr>
          <w:noProof/>
          <w:u w:val="single"/>
          <w:lang w:eastAsia="sv-SE"/>
        </w:rPr>
        <w:drawing>
          <wp:anchor distT="0" distB="0" distL="114300" distR="114300" simplePos="0" relativeHeight="251650048" behindDoc="1" locked="0" layoutInCell="1" allowOverlap="1" wp14:anchorId="5AA30ECB" wp14:editId="188851FE">
            <wp:simplePos x="0" y="0"/>
            <wp:positionH relativeFrom="column">
              <wp:posOffset>-25</wp:posOffset>
            </wp:positionH>
            <wp:positionV relativeFrom="paragraph">
              <wp:posOffset>3226</wp:posOffset>
            </wp:positionV>
            <wp:extent cx="1214196" cy="1214196"/>
            <wp:effectExtent l="0" t="0" r="5080" b="5080"/>
            <wp:wrapTight wrapText="bothSides">
              <wp:wrapPolygon edited="0">
                <wp:start x="0" y="0"/>
                <wp:lineTo x="0" y="21351"/>
                <wp:lineTo x="21351" y="21351"/>
                <wp:lineTo x="21351" y="0"/>
                <wp:lineTo x="0" y="0"/>
              </wp:wrapPolygon>
            </wp:wrapTight>
            <wp:docPr id="61" name="Picture 61" descr="C:\Users\hohlman\AppData\Local\Microsoft\Windows\INetCache\Content.MSO\538565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C:\Users\hohlman\AppData\Local\Microsoft\Windows\INetCache\Content.MSO\5385650E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96" cy="1214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u w:val="single"/>
          <w:lang w:eastAsia="sv-SE"/>
        </w:rPr>
        <w:t xml:space="preserve"> </w:t>
      </w:r>
      <w:r w:rsidRPr="00DA7044">
        <w:rPr>
          <w:noProof/>
          <w:u w:val="single"/>
          <w:lang w:eastAsia="sv-SE"/>
        </w:rPr>
        <w:t>Sfären</w:t>
      </w:r>
      <w:r>
        <w:rPr>
          <w:noProof/>
          <w:lang w:eastAsia="sv-SE"/>
        </w:rPr>
        <w:tab/>
      </w:r>
      <w:r>
        <w:rPr>
          <w:noProof/>
          <w:lang w:eastAsia="sv-SE"/>
        </w:rPr>
        <w:tab/>
      </w:r>
      <w:r w:rsidRPr="00DA7044">
        <w:rPr>
          <w:noProof/>
          <w:u w:val="single"/>
          <w:lang w:eastAsia="sv-SE"/>
        </w:rPr>
        <w:t>Givet</w:t>
      </w:r>
    </w:p>
    <w:p w14:paraId="7BDE8AF8" w14:textId="3CB8F433" w:rsidR="00DA7044" w:rsidRDefault="00DA70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7044">
        <w:rPr>
          <w:rFonts w:ascii="Times New Roman" w:hAnsi="Times New Roman" w:cs="Times New Roman"/>
          <w:position w:val="-60"/>
          <w:sz w:val="24"/>
          <w:szCs w:val="24"/>
        </w:rPr>
        <w:object w:dxaOrig="1300" w:dyaOrig="1320" w14:anchorId="0963CD91">
          <v:shape id="_x0000_i1073" type="#_x0000_t75" style="width:65.1pt;height:65.75pt" o:ole="">
            <v:imagedata r:id="rId107" o:title=""/>
          </v:shape>
          <o:OLEObject Type="Embed" ProgID="Equation.DSMT4" ShapeID="_x0000_i1073" DrawAspect="Content" ObjectID="_1677687375" r:id="rId10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A7044">
        <w:rPr>
          <w:rFonts w:ascii="Times New Roman" w:hAnsi="Times New Roman" w:cs="Times New Roman"/>
          <w:position w:val="-42"/>
          <w:sz w:val="24"/>
          <w:szCs w:val="24"/>
        </w:rPr>
        <w:object w:dxaOrig="3560" w:dyaOrig="960" w14:anchorId="3D0E366B">
          <v:shape id="_x0000_i1074" type="#_x0000_t75" style="width:177.8pt;height:48.2pt" o:ole="">
            <v:imagedata r:id="rId109" o:title=""/>
          </v:shape>
          <o:OLEObject Type="Embed" ProgID="Equation.DSMT4" ShapeID="_x0000_i1074" DrawAspect="Content" ObjectID="_1677687376" r:id="rId110"/>
        </w:object>
      </w:r>
    </w:p>
    <w:p w14:paraId="60E4792C" w14:textId="38097E0D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5F35963B" w14:textId="25D149A6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5A1125E2" w14:textId="4A43F9BB" w:rsidR="0091098E" w:rsidRPr="0091098E" w:rsidRDefault="0091098E">
      <w:pPr>
        <w:rPr>
          <w:rFonts w:ascii="Times New Roman" w:hAnsi="Times New Roman" w:cs="Times New Roman"/>
          <w:sz w:val="24"/>
          <w:szCs w:val="24"/>
          <w:u w:val="single"/>
        </w:rPr>
      </w:pPr>
      <w:r w:rsidRPr="0091098E">
        <w:rPr>
          <w:rFonts w:ascii="Times New Roman" w:hAnsi="Times New Roman" w:cs="Times New Roman"/>
          <w:sz w:val="24"/>
          <w:szCs w:val="24"/>
          <w:u w:val="single"/>
        </w:rPr>
        <w:t>Kedjeregeln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A93CFB">
        <w:rPr>
          <w:rFonts w:ascii="Times New Roman" w:hAnsi="Times New Roman" w:cs="Times New Roman"/>
          <w:sz w:val="24"/>
          <w:szCs w:val="24"/>
          <w:u w:val="single"/>
        </w:rPr>
        <w:t>Aktuellt tillfälle</w:t>
      </w:r>
    </w:p>
    <w:p w14:paraId="334B8056" w14:textId="21009D2C" w:rsidR="0091098E" w:rsidRDefault="00190D2E" w:rsidP="0091098E">
      <w:pPr>
        <w:rPr>
          <w:rFonts w:ascii="Times New Roman" w:hAnsi="Times New Roman" w:cs="Times New Roman"/>
          <w:sz w:val="24"/>
          <w:szCs w:val="24"/>
        </w:rPr>
      </w:pPr>
      <w:r w:rsidRPr="00FB13B1">
        <w:rPr>
          <w:position w:val="-58"/>
        </w:rPr>
        <w:object w:dxaOrig="1460" w:dyaOrig="1280" w14:anchorId="3BA41684">
          <v:shape id="_x0000_i1075" type="#_x0000_t75" style="width:73.25pt;height:63.85pt" o:ole="">
            <v:imagedata r:id="rId111" o:title=""/>
          </v:shape>
          <o:OLEObject Type="Embed" ProgID="Equation.DSMT4" ShapeID="_x0000_i1075" DrawAspect="Content" ObjectID="_1677687377" r:id="rId112"/>
        </w:object>
      </w:r>
      <w:r w:rsidR="0091098E">
        <w:rPr>
          <w:rFonts w:ascii="Times New Roman" w:hAnsi="Times New Roman" w:cs="Times New Roman"/>
          <w:sz w:val="24"/>
          <w:szCs w:val="24"/>
        </w:rPr>
        <w:tab/>
      </w:r>
      <w:r w:rsidR="002172BF" w:rsidRPr="0091098E">
        <w:rPr>
          <w:rFonts w:ascii="Times New Roman" w:hAnsi="Times New Roman" w:cs="Times New Roman"/>
          <w:position w:val="-58"/>
          <w:sz w:val="24"/>
          <w:szCs w:val="24"/>
        </w:rPr>
        <w:object w:dxaOrig="2820" w:dyaOrig="1280" w14:anchorId="294BA33C">
          <v:shape id="_x0000_i1076" type="#_x0000_t75" style="width:140.85pt;height:63.85pt" o:ole="">
            <v:imagedata r:id="rId113" o:title=""/>
          </v:shape>
          <o:OLEObject Type="Embed" ProgID="Equation.DSMT4" ShapeID="_x0000_i1076" DrawAspect="Content" ObjectID="_1677687378" r:id="rId114"/>
        </w:object>
      </w:r>
      <w:r w:rsidRPr="00190D2E">
        <w:t xml:space="preserve"> </w:t>
      </w:r>
      <w:r w:rsidR="0091098E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4F89B4D" w14:textId="77777777" w:rsidR="002172BF" w:rsidRDefault="0091098E"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="002172BF" w:rsidRPr="00B85E83">
        <w:rPr>
          <w:position w:val="-24"/>
        </w:rPr>
        <w:object w:dxaOrig="1680" w:dyaOrig="620" w14:anchorId="071EDA60">
          <v:shape id="_x0000_i1077" type="#_x0000_t75" style="width:83.9pt;height:30.7pt" o:ole="">
            <v:imagedata r:id="rId115" o:title=""/>
          </v:shape>
          <o:OLEObject Type="Embed" ProgID="Equation.DSMT4" ShapeID="_x0000_i1077" DrawAspect="Content" ObjectID="_1677687379" r:id="rId116"/>
        </w:object>
      </w:r>
    </w:p>
    <w:p w14:paraId="47D21F57" w14:textId="3EB29EBD" w:rsidR="00DA7044" w:rsidRDefault="009109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2EC1FE0" w14:textId="678FBC73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103D6D29" w14:textId="1F916828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28558B18" w14:textId="74C5D2E9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64392183" w14:textId="77777777" w:rsidR="00DA7044" w:rsidRDefault="00DA7044">
      <w:pPr>
        <w:rPr>
          <w:rFonts w:ascii="Times New Roman" w:hAnsi="Times New Roman" w:cs="Times New Roman"/>
          <w:sz w:val="24"/>
          <w:szCs w:val="24"/>
        </w:rPr>
      </w:pPr>
    </w:p>
    <w:p w14:paraId="48E8B3B0" w14:textId="77777777" w:rsidR="00DA7044" w:rsidRDefault="00DA70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6BA382" w14:textId="426C92A9" w:rsidR="00F53E5F" w:rsidRDefault="00F53E5F" w:rsidP="00F53E5F">
      <w:pPr>
        <w:pStyle w:val="ListParagraph"/>
        <w:ind w:left="360"/>
        <w:rPr>
          <w:rFonts w:ascii="Times New Roman" w:hAnsi="Times New Roman" w:cs="Times New Roman"/>
          <w:i/>
          <w:sz w:val="24"/>
          <w:szCs w:val="24"/>
        </w:rPr>
      </w:pPr>
    </w:p>
    <w:p w14:paraId="5A432E77" w14:textId="5E5A7999" w:rsidR="00F53E5F" w:rsidRDefault="00F53E5F" w:rsidP="00F53E5F">
      <w:pPr>
        <w:pStyle w:val="ListParagraph"/>
        <w:ind w:left="360"/>
        <w:rPr>
          <w:rFonts w:ascii="Times New Roman" w:hAnsi="Times New Roman" w:cs="Times New Roman"/>
          <w:i/>
          <w:sz w:val="24"/>
          <w:szCs w:val="24"/>
        </w:rPr>
      </w:pPr>
    </w:p>
    <w:p w14:paraId="60549AC6" w14:textId="77777777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L8.</w:t>
      </w:r>
    </w:p>
    <w:p w14:paraId="5AFA1AD9" w14:textId="4C7930DE" w:rsidR="00F53E5F" w:rsidRDefault="00F53E5F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Svar: Asymptoterna hittas vid </w:t>
      </w:r>
      <w:r w:rsidRPr="00015417">
        <w:rPr>
          <w:rFonts w:ascii="Times New Roman" w:hAnsi="Times New Roman" w:cs="Times New Roman"/>
          <w:position w:val="-10"/>
          <w:sz w:val="24"/>
          <w:szCs w:val="24"/>
        </w:rPr>
        <w:object w:dxaOrig="940" w:dyaOrig="320" w14:anchorId="7137880C">
          <v:shape id="_x0000_i1078" type="#_x0000_t75" style="width:46.35pt;height:16.3pt" o:ole="">
            <v:imagedata r:id="rId117" o:title=""/>
          </v:shape>
          <o:OLEObject Type="Embed" ProgID="Equation.DSMT4" ShapeID="_x0000_i1078" DrawAspect="Content" ObjectID="_1677687380" r:id="rId118"/>
        </w:objec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31BB">
        <w:rPr>
          <w:rFonts w:ascii="Times New Roman" w:hAnsi="Times New Roman" w:cs="Times New Roman"/>
          <w:position w:val="-10"/>
          <w:sz w:val="24"/>
          <w:szCs w:val="24"/>
        </w:rPr>
        <w:object w:dxaOrig="940" w:dyaOrig="380" w14:anchorId="7A6B1C82">
          <v:shape id="_x0000_i1079" type="#_x0000_t75" style="width:46.35pt;height:18.8pt" o:ole="">
            <v:imagedata r:id="rId119" o:title=""/>
          </v:shape>
          <o:OLEObject Type="Embed" ProgID="Equation.DSMT4" ShapeID="_x0000_i1079" DrawAspect="Content" ObjectID="_1677687381" r:id="rId120"/>
        </w:object>
      </w:r>
      <w:r>
        <w:rPr>
          <w:rFonts w:ascii="Times New Roman" w:hAnsi="Times New Roman" w:cs="Times New Roman"/>
          <w:sz w:val="24"/>
          <w:szCs w:val="24"/>
        </w:rPr>
        <w:t xml:space="preserve"> och  </w:t>
      </w:r>
      <w:r w:rsidRPr="002531BB">
        <w:rPr>
          <w:rFonts w:ascii="Times New Roman" w:hAnsi="Times New Roman" w:cs="Times New Roman"/>
          <w:position w:val="-6"/>
          <w:sz w:val="24"/>
          <w:szCs w:val="24"/>
        </w:rPr>
        <w:object w:dxaOrig="760" w:dyaOrig="340" w14:anchorId="7A3193A5">
          <v:shape id="_x0000_i1080" type="#_x0000_t75" style="width:38.2pt;height:17.55pt" o:ole="">
            <v:imagedata r:id="rId121" o:title=""/>
          </v:shape>
          <o:OLEObject Type="Embed" ProgID="Equation.DSMT4" ShapeID="_x0000_i1080" DrawAspect="Content" ObjectID="_1677687382" r:id="rId122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FF7D1C6" w14:textId="4848C114" w:rsidR="00F53E5F" w:rsidRDefault="00556E0C" w:rsidP="00F53E5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F53E5F">
        <w:rPr>
          <w:rFonts w:ascii="Times New Roman" w:hAnsi="Times New Roman" w:cs="Times New Roman"/>
          <w:b/>
          <w:noProof/>
          <w:sz w:val="24"/>
          <w:szCs w:val="24"/>
          <w:lang w:eastAsia="sv-SE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FC8C7A0" wp14:editId="6B27AD85">
                <wp:simplePos x="0" y="0"/>
                <wp:positionH relativeFrom="column">
                  <wp:posOffset>4413250</wp:posOffset>
                </wp:positionH>
                <wp:positionV relativeFrom="paragraph">
                  <wp:posOffset>3810</wp:posOffset>
                </wp:positionV>
                <wp:extent cx="1843405" cy="1704442"/>
                <wp:effectExtent l="0" t="0" r="4445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1704442"/>
                          <a:chOff x="0" y="0"/>
                          <a:chExt cx="1843405" cy="1704442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405" cy="1397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14630" y="1389378"/>
                            <a:ext cx="1789532" cy="3150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53FA5E" w14:textId="0532AE66" w:rsidR="00D142C9" w:rsidRPr="00A43399" w:rsidRDefault="00D142C9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A43399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Not: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A43399">
                                <w:rPr>
                                  <w:rFonts w:ascii="Times New Roman" w:hAnsi="Times New Roman" w:cs="Times New Roman"/>
                                  <w:i/>
                                  <w:sz w:val="18"/>
                                  <w:szCs w:val="18"/>
                                </w:rPr>
                                <w:t>Kurvan och dess asymptoter.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8C7A0" id="Group 4" o:spid="_x0000_s1040" style="position:absolute;left:0;text-align:left;margin-left:347.5pt;margin-top:.3pt;width:145.15pt;height:134.2pt;z-index:251666432;mso-height-relative:margin" coordsize="18434,17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6zN0QMAAM0IAAAOAAAAZHJzL2Uyb0RvYy54bWycVm1v2zgM/n7A/QdB&#10;31PbsRMnRtMhS18woNiCa4d9VhQ5FmZLOkl56Q7334+U7aRNO2zXD3UoiqLIhw+pXn44NDXZCeuk&#10;VjOaXMSUCMX1WqrNjH59vB1MKHGeqTWrtRIz+iQc/XD15x+Xe1OIoa50vRaWgBPlir2Z0cp7U0SR&#10;45VomLvQRijYLLVtmIel3URry/bgvamjYRyPo722a2M1F86B9rrdpFfBf1kK7r+UpROe1DMKsfnw&#10;teG7wm90dcmKjWWmkrwLg70jioZJBZceXV0zz8jWyleuGsmtdrr0F1w3kS5LyUXIAbJJ4rNs7qze&#10;mpDLpthvzBEmgPYMp3e75Z93S0vkekYzShRroEThVpIhNHuzKcDizpoHs7SdYtOuMNtDaRv8hTzI&#10;IYD6dARVHDzhoEwmWZrFI0o47CV5nGXZsIWdV1CbV+d4dfOLk1F/cYTxHcMxkhfw16EE0iuUfs0m&#10;OOW3VtDOSfNbPhpmv2/NAApqmJcrWUv/FMgJpcOg1G4p+dK2ixPg42GPOGzjrQQ0gDEeQav2DMOc&#10;7jX/7ojSi4qpjZg7A7wGMNE6emkeli8uXNXS3Mq6xjqh3KUGPXDGoTfQafl5rfm2Ecq3DWdFDVlq&#10;5SppHCW2EM1KAH/sp3UCRYZm90AiY6XyoSOAB/fO4+3IiNAT/wwn8zieDj8OFqN4Mcji/GYwn2b5&#10;II9v8izOJskiWfyLp5Os2DoB6bP62sgudNC+Cv7NBuhGRdtaoUXJjoVBgMCFgPrfECKoECGM1Xkr&#10;PK9QLAG8vwDw9sxxIyB9AhfL4KBJ8MT/b4t0msdxmEZHckPhrfN3QjcEBQAYYgiIsh1E20bTm3Q8&#10;aAMIkUE82L8wVV1fclj9Hm44U9+aRw8VMwJCQLcnHqc9jR+xwB/1gaRIzM4IBwfxB1B3hEX9T4BK&#10;snEKQxrnRDqZpvmknRPoNkySfDIdpdA1OEnSZBSPw5B6L2JQZF3Ldd8b4ckRi9q2HKl9215nVrUi&#10;+xkdp6M4lEJpPN7WolZQhVN2KPnD6hCG67hHZKXXTwCI1VBQSNUZfiuhuvfM+SWz8PSAEp5T/wU+&#10;Za3hLt1JlFTa/nhLj/ZQWNilZA9P2Yy6v7cMp1j9SUHJp0mW4dsXFtkoH8LCPt9ZPd9R22ahoUmg&#10;mSG6IKK9r3uxtLr5BgyZ462wxRSHu2fU9+LCtw8svNpczOfBqB2O9+rBwEhNAnbI3cfDN2ZNR3AP&#10;hf6se5Kx4oznrS32l9LzrdelDE2AOLeodvAD4YMU3kyQXjzKz9fB6vRfyNV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YhajTeAAAAAIAQAADwAAAGRycy9kb3ducmV2LnhtbEyP&#10;QUvDQBCF74L/YRnBm92kJaGJ2ZRS1FMRbAXxNs1Ok9DsbMhuk/Tfu5709oY3vPe9YjObTow0uNay&#10;gngRgSCurG65VvB5fH1ag3AeWWNnmRTcyMGmvL8rMNd24g8aD74WIYRdjgoa7/tcSlc1ZNAtbE8c&#10;vLMdDPpwDrXUA04h3HRyGUWpNNhyaGiwp11D1eVwNQreJpy2q/hl3F/Ou9v3MXn/2sek1OPDvH0G&#10;4Wn2f8/wix/QoQxMJ3tl7USnIM2SsMUHASLY2TpZgTgpWKZZBLIs5P8B5Q8AAAD//wMAUEsDBAoA&#10;AAAAAAAAIQCRQMFS3awAAN2sAAAUAAAAZHJzL21lZGlhL2ltYWdlMS5wbmeJUE5HDQoaCgAAAA1J&#10;SERSAAABuwAAAVAIAgAAAd6Pd54AAAABc1JHQgCuzhzpAAAABGdBTUEAALGPC/xhBQAAAAlwSFlz&#10;AAAh1QAAIdUBBJy0nQAArHJJREFUeF7tvQl0lVW2Lsodd9wx7h1vjPfGPXeM80bVqXPPffecW32V&#10;kJDQY69YhX1Po2BbYiG2haVlB6iIpZYN9jQKiiiIKKKCSBdJBJKQIoQkBBNCOmM0YoO99b49v5mV&#10;mbl3Njshff5v6OKbf7PWnN+a//zXv/fO3gO+/PLLfwi++eYbkh9++IHE4euvvybZs2cPyd69e9Fe&#10;ffXVH3zwAbe0htBnGO7gwYMk6JZ7v/vuO25J6MAAnIAdAE8Avv/+exKHr776iqS0tJSkrKwM7V13&#10;3VVXV8ctAwYMIHEIfYbhvvjiC5Jxj48j+fbbb0kSOtABin700UdB0QsuuIDEIfTpFL1k4SWh20Mo&#10;eviOAu1zdOZrM0F6gaMkPdrRZ7c822ZHP/vsM7gIILtJcCaJw+eff05SXFxMgquKpLq6mmTChAkk&#10;DqFPDPeHZ/4A8umnn3JL6BYxkCR0oKsVnfLsFJIePfUffPpBGK7Nju7bt69GsH//fpLWUFlZSbJj&#10;xw6SgoICkpKSEpKzzz6b5LTTTiNxCMMFErqtqqoiSYjOUtR1Mv2l6enp6SDtV7QLpv66pdeFPtvv&#10;6N///vdCwc6dO0laQzgyJyeH5L333iPJzc0lOeWUU9C+9dZbNIEpT05RJgidIG1IUnSgcxVlV0OG&#10;DOkARTvcUSymyNfuWksCdICjmL6tgnjiELZnZWU58tOf/pTkn/7pn0jOuP8Mki1btqAN5yJtHEnR&#10;gY5UdNeuXZz6O1+/UzY3owMU7fCpP3DwALlFBziKWy1WrAC6IIHHJA5YDJCgvJPAY5La2loS3OtJ&#10;HEKfuNeT4F5PErrFwpwkoQMdqej9a+5PWEeBDlC0oxy9Z/U9ID3d0WeyniFxjqKGk/QUR+3FRELw&#10;/g50v6MrcleAtOboGWecQdLNjj78xsMkrTkacDiO4hG8+aq/9NJLnaP19fU0Q0fhgI8//hgtrvEw&#10;GLcA8Y5izYEWfbJbDEfSZkVTr6PomgTPTCU1sVIKabkFC1uSnlhHMd2HvJgCQp/tmHqizY6uzF/5&#10;q1/9ilu61FHk4ieChoYGksbGRhKHDz/88PG1j4NgGcstRUVFJOXl5STnn38+iUPoEyE5gm5JkOgk&#10;CR1og6LzN84nSb2OBnSAom2desA6ypLeFY5+9NFHuBIBCE6C65Ek4KPG2DGYGppYd5Ls3r0bFQAE&#10;z77cMm7cOBKH0CcSzJHQ7YEDB0jiHQAOreibO98kSagoSfdPvX3u6WZHcUHhZADykqALEgfMCAlm&#10;nAQraJKqqiqS8ePHkziEPsNwyDSS0C0qP0lCB1pVND6snjj1b+96m9yimx2F4N8LcKsl2VW9i8QB&#10;Y5CUlpaSlJWVkdTV1ZFMnDiRxAFOkIThsMYgCd1CKZJwsIVXdF3RuoQBAT1x6kkceoqjS95bQtJD&#10;HeU/4XykDgnuEyRBaYf4sZF/JKg4JGFXawhehnNRJUnCFkDfZUNwJDiIBNWOBB2ROCC7ScK5iJAE&#10;EZKEXa0hvBUYzkWEJGEL0M1axiuXWEv+0yFeQl2SFL1ELqY64/ynQ7xsk5Zbt25F281ezpkzB6Q1&#10;Ly+55BKSVL2EEwD6JcFFQ4JVKQmOJnHAACTol2Tx4sUkWFAOGjQIJOyy4C4CopBAFBIsTUjCFqCz&#10;tCwoKACJ13Ly5MnKBD0xL8MpAal6yTe/wptleGgkef/990kO+bZdOPeZZ54hCeeGXa0hvDdXUVFB&#10;EhwIW4Buu8aJrpvxefPmkYR+Bw4cSNJhXvI9r/g3y3bs2EFyyHfrfvGLX5BcdNFFJOFcdjtq1Cia&#10;8UgybtgCdICWeBIiYfSLFi3qiTMezg39Wi/DS8kJkaqXfKsrvDWWnZ3tSMK3xoD4986uueYakkOe&#10;GxAOiHcgbAE6Rsu5c+fm5uYm1JKkNfSIGUfNI2kNqXrJV2axjwTOkeBeTIKVLIkDvCdBYCRYYZDg&#10;Xkzy8ssvk7QGuEKCwEjCucEToNOvHpLW0FOucZLW0A1e4vZNEmkpiLxMgFS8HACQtc9LvkQRzr3y&#10;yitJUvQSPdBLjOW8nD59Ordwbd+R9TKcG2pe6LY1hM4RGElH1ssTTzwxvLcZzj3nnHNIelZennLK&#10;KSDh3NBvx3uJR1sgvNFWV1dHgqcNkvDWmwOmhiTJuWFXawjvr33Q9I5bbW0tSegNaIOWzz77LAkR&#10;f43zlQKg22Y8fjHbZZUIiH0GGQjvr2GOSCA4CWYWLpJbwBWScC6mjyScG3a1hvC2WjgXU08StgCH&#10;1nLKFP3IsEO8lkuXLiXp6hlfsWJFkmucJJzbiTOOjgBcRySYAhIIXlRUBILTuMUBBZkk/lyUBbSY&#10;7rCrNSAeEuQVCc4iCb0Bh1UvScK5vGEC1HLbtm1hV2s4rBnHeO3w0s342rVrO8xLeZOq+e0tDMC3&#10;sTBZ3BLeX3PgYdgbzsUAJDz39ddfD7taA8IggTokUIck9AYc7ozjsHBueM+GWq5evbrDtOQ/7faS&#10;1we3hH57nJfPPPNMa17ijtphXsIbHBoAE46qIUBFQPKpIUChUdYEdwpGUtaE4uJiZQJ0WFpaqsbX&#10;X994440Yt7q6Wm0BahMW6WoI4sd1zjs/AXcAgMlXJoCrwG0rblNbDkDxUEOA4uh6hm/KWqL5LVMC&#10;pptkKBXKDgEXlTXBnYJ+lTUhvMtKoMPwdivw1ltvYdzwviuBOXdvwDKVLJzzzk8gPulCWScmPz0Z&#10;SqkhwLihEBCQ2/Vs89GiR6gJdL2aF86/EDJJSrXw9rDUdEt/mO5BAkvG8AhBhMeGAHdKeFoIKGz6&#10;tB+BDsPH/giMGz7/R2Bc90HA+HGd885PIDyuBGDLBx/GGppw1XmLXShuagjwqON6ts88Fv0rNw9+&#10;ffCOO+5QQ9DBudnr1Lz00ktpAqmrecWiK4YNGwbi6mYHq4mshl4BTHI1BLgQ0J0aAoStrAnuFFwX&#10;ypqA61qZAB3iLq+GAONWVlaqIUD1GDdunBoCjnveeefRBJzzzk8At+MrF105fPhwtWWLMgFcdd5i&#10;XEybGgI+Y6shwDHKWqIvX+l3rrrznXfeUaMJnZubfVhNwB0AdK6akIY9EjAhnxoCXAidvXoHMG78&#10;6n3ChAlqCHCRDho0SA2Bcx7drsxfCbJ48WJucQcAKErKBHDVeYsDoLgaAtST3rR6B7Kysg4zN//4&#10;3B/R7dNPP622oKtzs4eoefTRR7dbzVtW3ELz3XffJQnoajXROw4NYJKrIUBf37f8FhZcC8qa4E7B&#10;daGsCeF7Ygh0yC+MCbjnnnuwJFZDgFmcOHGiGj/8sH//fsyiGk1wzjs/AXcAACGUCeCq8xbjftv0&#10;9TMEZtH1zAyLR3QXikENwWHlZs9RE+tNNQRUc8iQIWo3qTnj1Rk0gUjNGBKq6XIzIyPD5eZflv1F&#10;WRNwln0zLVJTEa8mc5P86U2xO3UvuNJdnYaJ3tUQdM1dCOMmvwsB8XchLD+VCaK7kCI+N98pfOeQ&#10;dyGXaM5PoKtzsweqiedrtPC4993T4SJ7JKAUDlVDEP9kiSc8ZU1wp2B4ZU045JMl3MCTpXt/Jv7J&#10;UpkAxzvnnZ+AOwBAgMoEyBXnbSpPljhGWUv0lNwsrS5t63oTd/Mel5s9RE2M21Y1jzrqqB6npst8&#10;mJBPDUHnvYb0xPon1JZxU3kNSZngoosucs7HX+nuAMBdpHDVeZvKld6zXkN6aO1Dh8xNDNpb7kJY&#10;P5F0tZpLt8Y+l4YOD/9KB3qImgHNf8tPwERWqyFADOhdDQHyXFkT3CmIQVkTcF0rE6DD8D0ABMat&#10;ra1VQ4AY3DcD4BpU1gTnvPMTcAcASA5lArjqvMW4SA41BMge1zOOUdYSXZGbr+14DblZU1Ojdmq5&#10;iQB6X252qpor81eife21mJrcQlBNfi8WEa8mPI7UjAH+Lc6O/eW02p2zQgL6vpqfHvz0mGOOUaMJ&#10;ral58sknc0u8mh9++GHvUxO949AAmOhdDQErrhoC3A2UNSGcgucTtLgp0Qxo7TWktLQ0bsG47XgN&#10;yTnv/ATcAQCEUCaAq85bjNvNryGt2rFq/Pjxapi6GdBabmJiuCU+NxF2v7vS1+9ej2cSd0rqagbE&#10;q/nEE0/0PjXhIrQIgIlD1RDwUUwNAZ7w0C5+d3FBQQG3uFMwAcqagCdLZQJ0iGtfDQHGxZOlGgKM&#10;iydLNQR4wlPWBOe88xNwBwBIBWUCuOq8xQFMqQA+R6ohgG/KWqKduRmuUMKd4mYb6PB7enl5OVrn&#10;fPfnZpvUBIE38XWzM9ScP39+EjXXrVuHtsepiTTGvgCYEEsNAT9dtzpvNVpuqa+vJwlwpyBzlTWh&#10;qKhImQBd4dpXQ4BxKysr1RCgnowbN04NgR135cqVaJ3zwcMAFAdlTXBb4KrzFuNCPjUEWKu5nnGM&#10;spY4dG5mFWW5menY3ITraONzE84lyc3Vq1ej7XG5mURNLLLQYlo6VU2kBtp4Na+++urepybSGOoE&#10;wEQaqyFAkAhYDUFtba2yJrhTUByUNaGwsFCZAB3i2ifPyclBi3ErKiq4hcC4559/vhoCO+5LL72E&#10;1jnv/ARQHJQ1wW2Bq85bHMByF8C/GVBDAN+UtYTPzbV/X/vg2w+qIejs3Lz++uvRxudm8iv9/vvv&#10;R9vjcpP/8HILwMksZwF42HJ+8IFMDUG86zhLmQB+u1Mw7tC7hqohsJIBCMy5vnbt2me3tPjreHii&#10;rAluXEw/q1ZA/GcTf/aznykT4Hj7EheAjHGaxMerf3qHS4aEgH+4eNUQICREroYAYeMwNQRwWlkT&#10;cJYyAbxxp2DczFmZagjcuJhCXHdqCG677bZ5m+apIYAnyprgxsW1jMjVEGRlZSkTpKWlbdmyRQ0B&#10;jt+xY4caAlyjzrf4eAcgWQB4TEJgZuCiGgLMDFxUQ4Dx3GsBiFxZE3CWMgGkdKdg3G++bXEMXCRB&#10;fv23//bf0LLUBFx33XXuFHiirAluXOQBclwNAdRU1vTKC7KVJoHj8aSnhgBiOU3i4+3+K72iocX3&#10;YR3ySp80adLHn+svMxDwRFkTUr/Sjz32WBLkJgnRziud/3Sjmm2tmyNGjOioujnkyOYPh/ZTNQcN&#10;GtQhag4bHfvTtoC+oyae9tTuKjXPO+88ZU3oGDURD1BdXU1C4OYQvuOHwO0My1o1BLgd4zA1BO4A&#10;AGcpE+De6k7huFjA0wTcH/pCaPcHt4888gg2qiE45LgYxY47f+H8zZs3q9EEZKsyAYbIy8tTQwDn&#10;nW/x43Z/bubty9u0aZPaKeTmG2+8UdPY/GYy0KbcfOq5p9CGu1BA37nSV61apXYKaiJV232lF/w9&#10;9o3OQKSmAp20T00KSvRZNesO1D333HNqp6bmpwdbHJOKmm5LZ6mJgwCUWBICHseeUgwgJeJUQ4Cu&#10;cZgaAncAgLOUCfBU407huDfccANNAOUf7ezZs2nCY2hBTqATyKeGAJ4oa4IbFzcldwqehZQ1Afoq&#10;E+B4PFmqIcCkOk3ix439GhuAYkRC4DjcsNQQICT4pIYAXeMwNQQQQlkTcJYyATLRnYJxM2ZmHHfc&#10;cWrHfZUAZgiKqyFAJ0+tf0oNQfJxi/cXYxQ3Lu7pypoANZUJMG5+fr4aAozrNIkft0fUTfsXVKlc&#10;6anXzfc/fB8c4tqiCfTlu1Dqal588cWpq4nH+e3bt4P0IzWxJXU1cSQ6wUa1Ba2peeSRR9LsR2ri&#10;YrSfukmuJj8///Fnh3gNaX/DfjtDXacmnpaAvXv3kgSEX80gqqqq3E9vhB/aCIj/bQ73+/jxp2Dc&#10;tNvTpk2bpnbTL33wMQ5AD/ZnOwB08tDqh9QQuG6L3i86/fTT1RCgTzxcqiHAXUhZE9wWHL9t2zY1&#10;BPv373eaxMfb6mvvuGGpIUCCYIbVECCJcJgaAncAgLOUCTC37hS+9n7nnXeqncJr7+hk/qb5agjg&#10;iTIB36lXQ4C5QR6pIXCvvQPIVmUCHN+e196Zot14pV+z9BpMstpJr3S+VYdO3i5q8VuA8Ve6G7cf&#10;1U1lTUii5qhRo9CiEyeNVRNLQrT9V827V9+thiD5XQhAJ1v2tIgcnvDtkHDn6b9qYr2phqA1NVHp&#10;uAWduPXmjoodaK3o3aam/N5RIZ6iSALC7yIRO3futD+QBGAwZU2I3+J+yyn+AIz727/8Vg0Bx33l&#10;lVdohnGzs7O5BZ3c/dLd5MAb775xyHFdLMDGjRuVNSF+CxRXJkCfrp/4cbv/HeC6Ay0+7o48UiZA&#10;luFmipuy2tLJpwfVt5rGGrTwZPDgwdxCuHFxBSDH1RDYd4AJ5KYyAY7vle8AK2tCwivdDo1OeNmG&#10;94HhCUlAt13p/Kfb6+bs2bO5JV7NE088UQ0B62ZJbYna5ufoAvq7muF23NpdKIBqqiGIclMR1MRj&#10;Bre0Vc2LLrqoB6nJn7QLv3NHvPfee/Fb7E/gAdgCqCFwBwDugPhT3CgAt+CJkyaOt92u2bjGdfLO&#10;O+8cclwo5bZs2LBBWRPcFhy/adMmNQTYEq+JsiZ0f26W1ZeRjxw5Em3ITR5pc7P+09hzDjr56DNN&#10;ZCK60hXhSicefPBBqGm/Oy6oWbBf37y1Vzq/ETpSU+HUBBLWzXf3NAdv1WQ6R2oqMO7y3OVqCOLV&#10;zNqtz5QEOtlds1sNQQ9SE+EB3fgspKwJiFyZoOLDCjwLqSFAJ5BYDQE8UdYENy7mzJ0S/ywEfZUJ&#10;cHx7noUwjQAWKCQEvIEHaggQA/pSQwBxcZgaAkydsiYgTmWC+FMw7ujZo9UQQF+0tbW1aAv3F2Jc&#10;6Ct7FIjh2XefVUMAuZU1wY3LV77VEEBNZU1AbioT4HioqYYA49K3gPhxe0fdVEOATlg3g4fwhCTA&#10;jRvdhRRJ1AyPT5GaCoxbd6BODUGsnnzffFZCNfk5JL4UD0RqKjDul9+0OKuookiZIKGaX38T+3up&#10;+fPnc0sPUjPmXNxXw8E/954lpIRPagjQNQ5TQ4C0UtYECKFMgLLtTsG49u+Ftu7dGv+eJRRXQ4BO&#10;kr9nCbhx0SciV0OQynuWuAupIcC4TpP4cXtQ3Xyr8C20rJs1TV9FlaRuBvSg3OQ/3a7muqLYX+8D&#10;VDMgUrMZqaiJNqu0+WknFTWdNJGaCoxbVNPitpOKmtFrSDEkVLPd682AHqQmnAO693NIagji7+l4&#10;nlNDgE7aek/v+59D+v6HWLJg3M2lm7mFSCU39zU0f24J6PbcHDBgQHZ2dozQ7mI1w+uVblwgFTUR&#10;alhCAYdUE6ZT05lA/AFuC9Q8ZLwt1HzwQf0OiiRqjh07lluCmr/73e+4JfS+a9cukhDVn//8Z7RU&#10;c93u2GLoX/7lX9Bi3JGzY6/4AuyNaoa/bnNqlpSUoJNFWxbl5eVxC54vnZpTp051aq5du9ZJM23a&#10;NGVNOProo5UJcPw555yjhgBqTp8+XQ0B4n355ZfVEHR1br5e8LoaAozbvrvQtm3b1O4BV3pAG17f&#10;RF9qCBAkDlNDEP96H8ZTJlj63lJ3CsYdcucQNQTuNUSMCy3UEGBSF2xeMG/ePLV71OubmAQA45EQ&#10;yAjOZwB6x8lqCNA7DlNDAH2VNQFnKfv+e0iJIN0pGPeTL1p8tzNmUZmAGaGGAJ188eUX9gui4Ymy&#10;JthxAaqghgBqKmsCslWZAMdDTTUEnFc1BPHxdtGV3vBZA1oEmZaWhrHCS5PgnxxsMXQqV/rBrw/a&#10;PxLoQVc6/+lUNb/7PvYHKRkZGRAinDJ48GC0GLd9dbP/qhlg1SQiNRUpqrlo0SI1+oOaiAfojG+i&#10;WLBhwRFHHKGGAE949pQRI0a4cQEsy5UJcJty30SBTrBx5MiRarf9myiAXvZNFMu3L8fq1+WIy81l&#10;y5Zh3PA5JCKV3Pzos49OO+00tfv8lf5K3iv8OoTkamIvxk14pSN+mq1d6RMmTFC7b6u54N0FKALc&#10;klxNoDU1g6OtqXnZZZep3YfVfGzDY2oIUlGztK5UDUEqV3rDpw09VE2EB6BIkxDoC1GpIUBfiEoN&#10;AfrCYWoIiqqKlDUBZykTIGx3ihsXQOTKBNAFz2BqCNAJJL700kvV7qDPIUFNZQIc357PIUFvAHdw&#10;EgKnffDBB2oI4BBuamoIcNfDYWp89tlHsRtp7PuTLXCWMgG0s6cAGDdjZoYaAn5rRADERd1QQ4BO&#10;nnznyZtvvlltDH2ocTGKGxf3dGVNQLYqE2Bc3NPVEGBcp0n8uB1zpZPEZ34qV3r71pv2V+d70JXO&#10;fw5HzXBuO9TcunVrQjUhIs3W1Hz77eY/A+47al76t9hnpYl2qJmZmfn1ty2+NjiV3Pzm22/ef/99&#10;tfuMmmf++Uw1BO1T86PPW7ydm4qaX3wVux+q3aPUxEEA7jAkBDxG0VVDACkRpxqCY/9wbCxNDNwB&#10;AM5SJsDd2Z0yaNCgIXcOUUOAm5syATzGTKshQCfzN81XQ4AglTXBjYvbBRRXQ4B7urImQF9lAhy/&#10;I+7bpZxv8fHGvqEcwCMnCQFv4IEaAsSAqNT48suhE4diwnGY2gJ7AIGzlAkwvDsFD/KZszLVEGBe&#10;lQkYgxoCdDJv4zw1BPBEWRPcuFgVuHGhprImQE1lAowLNdUQYM6cb/HxtudK/9mRsS/zxuy5yxbd&#10;KWvCIa/0gQMHXjCv1S91BxJe6a/teE0NQQ+60vlP6mr+NP2n3NJRaiprQipqOml6q5onnHCC2h2k&#10;5rnnnrsga4EaglTULKjUv8QieqWa9kUwoEPUXL58eftW72oIepCa8BXAMxMJgSqOyq2G4Ohjjsbd&#10;QA0BJgCHqSHAMkBZEyCNMgGicqfs378fdyE1BLgfKhMgANwP1RCgk6fWP6WG4JDj8nsT1RDgyVJZ&#10;E6CvMgHGzc/PV0OAcZ0m8ePqO8DYQUIgIzifxI/+/UfICDiktgAXPg5TQ4DulDUBZykTYDLdKYiz&#10;tK7FTwTbcQFmhBoCdPLhgQ/VEMATZU1w42Lika1qCOLfAUZuKhPg+E55B/gn/+cnaNF7uKcTHXKl&#10;IxOVNaEv34X+58//J7d0kpq4dvpU3eQ/CdX8yc9iWUl0kpqoxQnVrKvTPyLqI2r+6D9+pIagk9TE&#10;uH0qNzESUFNTQ0L88//6Z2SHGgIkEa5KNQR4zIIWagjcAQDOUibA3dmdgnE/bmxxTG3LnynD7RF3&#10;KjUE6MR1e8hx+c6tGgLc05U1AfoqE2DcvLw8NQQY1/kWP26C3OTv7bh56Lzc5PdLBKSSm5992cK3&#10;nnul8zMUXalmn7rS3SabpAD3oiOa1MJ1inUo2iATI3HSIx5lAsbvlA2jEM4xiKjMwKnmfkuPp4RR&#10;SMKv6xEh3htuuAEtB0VtkW0KN8Gc3fALfJhvtG7K3Sn8TT43oy5AlxNOHMLF63qgyG4UNxEujShR&#10;0HbCUxP4o2o0CYbGMAH271KNKRF85lS6PHESOefjEaVmLN5R94y64447QDhoKqk5YMAARpFKajLv&#10;F2cvpkm4ALs3NW995dbwObkoNb363ZiauA8+88wzIBz0kKm5ceNGpCYAM5XU5O+fulunC7C7UvPr&#10;b78emN7iNeaekppwHYMFuFeS0B1a+E8T/qGF7jQJeICWuwC4hZYnBiADlAngFtpwChFGIZxjPMXB&#10;nVJa2uK1KEw22jAKSVlZGU2C8R7z12P4chEHxWNLbF8TMOXKBIw3/A0D4+XGAHfKSSedhPb5nOdp&#10;Ei5AZzpxiOQSUWSkL03CveznXjlLG56G4522SE1lAvbAMAH2715dY7zBZyrvRHCeOOfjEftcMTwL&#10;cG9cci9ykSa6Q+vetuM7m9wFYJLQYsppEngAUyaA02jDKUQYhXCO8RQHjhWwe/duZQJ2GEYhKSkp&#10;oUkkjHf//v00Cec8HlnRjh8/niYUR8uNAe6UI444Ai0uV5qEC9CZThzCxetEZixuFHcMHqfRHvjs&#10;wIknnoh5pKpOW1RWZQKGxjAB9p+fn0+TYEoEn6m8yxMnkYs3HtENPRYv/wSZ9QMk+Q39iiuuQNum&#10;x6BBgwahrWyopEm4ALvmhn7x3IvPPffc4B4lctpGa02vfjemJl9z2bdvHwft8Cd0vtHbvWvNy565&#10;7KWXXsINnSYRpWbvSM333nuPg3Z4ar7yyitouys1/7DoD2+88UZxcTHM5C8eEVFqevW7MTVveeUW&#10;tGvXruWgHZ6aOTk5aDeWbKRJuAA7IzWRlM+8+Iz9o8zelJpYJiONAjArygTcC6Fpone0WN7SJPAY&#10;hJa7ADiE1nWLFboyARICbTiFCKMQrgforsyAYwXgMUiZgKeEUUjwGESTsPEuX76cg+IxiFsIPNMo&#10;EzBePAbRxJWJlhsD7Cl8mxKERwa4AKlJgBOHcPEmFJknXrrg0oI9BVOnTsXDh+xU4DFImYCOOW2R&#10;vsoE7CE4T4LHIJoEUyL4zKlMqFuAcz4esd+rxbUYgPOVCbgXx9HE1YAWItIkEBha7gJwNaCFiDQJ&#10;hKdMgBjQhlOIMArhHOMpDhwrAGmnTMAOwygkqKw0CcY7ad4ktCtXruSgNTU1sX1NgIjKBNAd7YQJ&#10;E2ii2qHlxgB7yiWXXEJPXs17lVsIF6AznTiEizehyHNWz/ny6y/Hjh3Lje4YrDWVCaiq0xapqUzA&#10;0BgmgBKLtqDlV50wJYLPjNfliZPIxRuP6IbevNZ84IEHOGiSG/qCBQvmzJkDkvoNfejQofSks9ea&#10;tR/W4ix+r0eAm4hordkrU3PSpEkcNPlak/2knprp8nvFIJ2amtWN1fzDgfjHIGWCKDV7WWoSyCEO&#10;2rGPQdu3b6cnLmlcgO1Lza+/jX0Q68wzY39HSJGj1GxGlJpoW0tNBI657IzUXJm/Ej3MnDkzRN3X&#10;UhOPUdAxAE8AygTci/U1TQSPFo+cNAlMJFruAvAEgNZ1y68rCMADHdpwChFGIVwPeF5RZsCxAnbt&#10;2qVMwFPCKCR4iqdJMN6MmRlocUPkoBUVFbF9TXDOM97zzz+fJpIbLTcGhFPGjBmDlp48se4J2aZw&#10;AVKTACcOwXj/+Owf0eIae/LJJ2WzgrG4E/HYrkyAJ3RlAjrmtEX6KhOwB4YZSF5eHk2CKRGG5lQm&#10;1C3AhR+PqGrG4uVa8+ijj+agHVg1+UkzenL4a81LF+h3KbBb1wNF7jtV0x3RP1Pz/CfPRzt16lQO&#10;miQ133vvPc5uiqmJ+oGWnuAWLNsULsDkqXnt0msrGioQr30Adz1EqdkHU5O45ZZbOGjyqsljUknN&#10;8DOc9MQljQuwtdS85ZVbimti7zHOnz8ft2xuJFwPUWr2wdR8cuOTaFetWsVBO+SGju1YpdGkJ/n7&#10;8mkSLsD41LztlduqPq4iP+OMM0BcvK6HKDX7YGpyrQlw0A5JTS4HCXqS+lrz868+/+obNX//+9+T&#10;AP0rNd2DUsIn9PAEh+DRJn9C59OZ6zaVJ3T3nJj8AZZwD/WFhYXKBOwwjEJSVFREk7BP6MBjjz2G&#10;tk1P6Hxq5saA3NxcZQJ6kvwJPZh7q/eipbf333+/bFO4eN3TN2PBxUaTSP6ETlWdtkhfZQL2EF4M&#10;Yf/Jn9AZb/SE3ox2V8373rqP5n33xcjhV03efwPoSc7e2OePAlyA0IS3b+KUU05x9Q/oX1XTHdE/&#10;UzOAH0dPnppr1qxBmyQ1hw4d6k6hJy5pQoB8crc3dPTgxCGi1GwG9/b51Bz35DiaGRkZaJOn5qxZ&#10;s9C2lppcYiZMzfgXj/704p/UaNIE2vLjI04cIkrNZnBvn0/N8Bh07733om33DT08+iRMTfsYdOkz&#10;l37yWQupocn69evViBOH6F+picRCwAFYwCoTcC96oYkh0WI6aRJQBC13AZAYLdyiSWD9rkwAL9GG&#10;U4gwCuEcg8TKDDhWQLs/rxl+AQ6Drlu3Ds8TNAk8ASgTIO3Qhs9rYl7RYiN/S4Vwp9CTBZsXoL1t&#10;xW17P9gL4gJ89tlnrSBOHMLF63qgyO5ENxHu85p0zGmL9FUmYLwMM5Dkn9fkVLo8YT8Bzvl4DMAJ&#10;GCwAz03KBNyLTKIJadBCApoEpgEtdwGIEy3ylSaBZ0BlAuiFNpxChFEI5xgiUWbAsQKKi4uVCXhK&#10;GIWktLSUJhEfb2ZmZnV1tdoCpK8yARRHi9SkCR9eeeUVPLHSJNwp9OT2V27ftncbtwA2wNdee81J&#10;5MQhkkvEHpAWNAk3EUhNZQI6xukIQGoqEzDeIDX7d7/dy5QIPtNPlyfsJ8A5H4/ohu7jXbx4cZtu&#10;6GlpaWi5McCdcu/qe3dU7nC3Whvghg0bqEmAE4dw8TqJ+toN3R3RP1PTveR+4YUX0iRsnqFPJi5S&#10;EytL9Okeg4hwynfff7e7djc9ae0l9zFjxqCNUtMhSs0EqWl/AgawqYmpxa185MiR48bpQ31rqYnh&#10;+BuyQJLUPOWUU2hGqekQpWYs3mlL9PfSOSjqYmFhYZAipCbOHTVqFCVO8romkLdXf7+doCdrd62l&#10;SXCsMMdRajqk9J1HGIMm4kSLNT5NAqtdtNwFIFPRum7xtKFMABHRhlOIMArhekB+KDPgWAEd9Z1H&#10;VVVVNIEnnnjioYcesr4x3vCdR1AcLTeuzl8t2/zX/dATHhmAsQYPHqxG3BcPOXEIF29Ckd2JeEhV&#10;JsBjkDIBHXPaIn2VCdhDcJ7E/YANUyIMTbmcCJQowDkfj6hqxuK9dum1NDloO17XvG3FbTQJdwo9&#10;ebuoxToBY1VWNn8LUlQ1HaLUjMV7OJ88uvGlGz/+PPZrKzSJhKnp1prDhg1TJohS0yFKzTanJucG&#10;qXn7yts/ORj7wVuY7UhNvl8fEKWmQ5SasXif3qS/cctBk6Tmww8/PHPmzNmrZx979rHcknpq2o8S&#10;43isvdQQRKnpEKVmgniTpOaiLYtW71gNkvwJPWFq2qQ59dRTXYBRajrEfusGogTgKU+ZgHuRfDTR&#10;HVo8jtEkcPWj5S4AHqDFlNMk8LCmTICZQxtOIRCJMoFzzO0lOFZAcXGxMgFPCaOQlJaW0iQY7ykP&#10;nUKTg1ZXV9MkGG9FfcX6XetB8MSKFk/osX1NPnBjgIuXnryQ8wJNAHdzF6AznThEmAgiocjIRZqE&#10;OwZP6MoEdIzTEYDUVCZgD0Fq9o8ndJoEJQo+00+XJ04iF288oqoZi/eQa82imiI1mq7+dlRNu9Yc&#10;PXq0C5CaBDhxiP5VNd0RUWqitam554M9Ls8OPzXhNgZyAUap6RClZoJ4kZpvFb7FLYDLM/p5OGvN&#10;8vJytC7AKDUdotSMxfvJQY0agz749oNJHoOA999/H207UvPg16rJTTfdhNYFGKWmQ5SasXh5Q//b&#10;2r9x0OSpSYkP54ae8GthotR0iFIzFu+/Tf+3nVU7QThoZ6cm/wLJBRilpkN/T82Zr8zM2ZsT/8kj&#10;mkRHpWb45BF/q8UFGKWmQ/9NzRV5K17b8VrCeDspNUPSnHvuuWhdgFFqOvTH1CypKwkP4Iz38D95&#10;lEpqhk8evfVWbHQXYJSaDv0uNR955RGaBOM9nE8epZ6aXGuGuFyA/Tw1+UvJ//2///ddu3bplsbG&#10;RpwTgFkh+dOf/vTcc899/HHs416ImRuRhWg//PBDmui9tra2oaEBnLsAzApangisWrXq+OOPr6+v&#10;p0kgIdDaU6666qowCuEcw8HZ2dlqNIFjBVRWVq5fvx5C03Sj7K3Zi7a6uhriQmhuZLyZszJpclBs&#10;RFfIFW60zj/yyCNLly4FGT9+PLdgAtB+9NFHNAmegqkqKSkBoSdPrX8KbUFBAVqAEmEU9AkSH68y&#10;Oebyyy8HcfEGkQEc88ILL4DYEwF7DNJ04cKFIXaAjrEN+NWvfoVrQI2m0MLQjBedBJ0BpkQYmlN5&#10;1113zZ8/n1sA5kkA4/3rX/86d+5cbnHo+1Xz8fWP0+RwCZ/QcytyaXLQTqqaNY2xb8fctm2bbPMB&#10;UpMAJw7Rh6tmPPpyaj6bFbuBhlFIEqZmAAftpNTkpK5dq8/pLsAoNR36Zmo+l/0cWp4SRiFJmJrH&#10;3XccTQ7aSam55L0laGfMmCHbfIBRajr0tdR8dP2jr+14jWZITQCCUtyEqdmVj0HDhw+XbT7AKDUd&#10;BsB1mTsFFqfKBNwL12nCLbTQnSYBD9ByFwC30MIPmgQyQJkAbqENpxBhFMI5hplTZsCxiPmb5899&#10;ba4aP/wwbty4Sy+9FCSMQjJt2jSaBONFatLkoEhNmgSmnGTFihWFhYXnnHMO+MSJE7kR6YIW1ydN&#10;IpxC0Pln330WbVpammzzAVKTACcOYeMFXA8UGTlEk3ATgdRUJqBjTlukpjIBQ2OYAPtHatIkmBLB&#10;Z06lyxMnkXM+Hin9si+Epok40eJRiyaBJzi03AXAIbSuWzyxKhNARLThFCKMQrgeeIoDx3om65nl&#10;7y0HKSoqmjBhwurVq2Vn4l/2LS4uxlM8ZOLGhPG26Zd9cWWi5cYAdwo94aCDBg2SbT5AZzpxCMYb&#10;gKdvZQKKHEIj3DHul32pqtMW6atMwB4YJsD+k/+yL+NNqFuAizcevfuGXv1x9YvbXgTZunXrH/7w&#10;h1Re1+QNnb+cBzDeyo/0j245aCfd0D/5PDZW+KJDFyA1CXDiEP3rhu6O6EWpOW/zPIwVZhpIPTWB&#10;KVOmoGW8XbnWzMzMlG0+wCg1HXplan7waSx1kJRuqtqUmszprk9NfvkW4AKMUtOhN6XmvoZ93373&#10;7bp162655RZuPJzUxMIULePtyk8e4SlKtvkAo9R0GFBRUVFtUFZWpkzAvZWVlTSrqqrQYnZpEu+/&#10;/z5a7gJ4cHl5OU0iYbfhFCKMQljH5q6au2/fvuuuuw5rSt0kcKdgba5MgFPQhlFICgoKaAJjx45N&#10;6BgelWgSjBeL+rlz5+bk5ODCgHnWWWfJzmo8M6F18TqJ6AmPPO+882RbiwABZzpxiCQSAYyFowQ4&#10;xzZt2qRMQMfYBuBRSZmAPYRuSdxEMF6XA04E54lzPh4DkNrI8QA8aikTcC/ynSYuL7R4tqJJoPCg&#10;5S4AlylalA2aBJ7OlAlQaNGGU4gwCsGhX81/FW1aWprrkOBYAUgpZQJ2GEYhKS0tpQkMGzaM8U59&#10;biq3cNCamhqaBB5RlQlQnNBOmDCBJq5+tNwY4E6hJ28WvIn2kksukW06VoAznTiEizehyKi+NAl3&#10;TFZWljIBJ4JtACqrMgFDY5gA+9+xYwdNgikRfGa8Lk+cRC7eePTcG/qy95Y9uv7R8JSDsEksDueG&#10;DqDzrl9rXnbZZbItuqG3cD4ePTE1l21ftvDdhe4rgTojNXNzc7s+NbEskW1RarZwPh49KzWXvLdk&#10;We6y448/HqZzrDNSE2ujhPF2UmpyUh944AHZ5gOMUtOhp6Qm+ENvPnTDDTeoHed6Z6QmTsd6SA0B&#10;B+3U1Fy6dKls8wFGqekwYPv27bivBeDJS5mAe90x27ZtUyZwJg92GxN2G3DB7AvGjRvnNiY3CbcR&#10;uisTJDwFuisTTJs2De1vbv4NTZ6Cx3CaBJ3fuXNndnY2sv/MM8+Eiad72alIJd4Zz89A+9xzz8k2&#10;715Cbx2Sn+IGJZxjGzduVCZgD64fd4zrgcBTvDJBKjmQ8Jgk6OaPdzy57MkZM2ZwYxiFcI6hqCgz&#10;4FgBePpWJuApwTGSsrIymkRGRgbaIXcOoclB6+rqaBKoRsoEuEugbcfHO5559xm0DQ0Nss0HSE0C&#10;gtsWLl7XA0VGeaNJuInAE7oyAR1z2uIKVyZgaAwTYP8FBQU0CaZE8JlT6fLESeScj0f33NA//+Lz&#10;xUsW4zJSWxBGIZxj7qZDuBtcW2/oAP8kfOxDY2ly0E66ob+07SWahAsQ+aFMENy26F83dHdEZ6fm&#10;6r+vfuKJJ/LzY1+C6tTvltQcOHCgMgEH7by1ps0bF2CUmg5dl5rri9f/afqf8FAMk9Pg1O/G1Ay/&#10;uctBOyk1S2pLbM8uwCg1HboiNXP25vzrwH+1Wve01Oyy1zXDX7ICLsAoNR0G4FELS+OAhGYqxwTY&#10;Ux5/+fEf//zH77zzTvJTiOTHpHIKHi2VCRKe4o7BWhPtL2/8JU2esmnTJpoEN4ZJnT9/PswxY8bI&#10;Tt3rxkpo/mXhX+bOncstQPJTEiKVURzcxg0bNigTcG87jkkudcJTkpvx6KyquSJ3xb8P/vfQeVhr&#10;Ej2nav75z39G22Xf3mF/YtAFGFVNh05Jzf8v/f9zc9NjU3Pfvn3KBBy08x6D1qxZwy2ACzBKTYcO&#10;Ts1/+9W/8WCnSI9Nzfr6eog+ZXHsE+8AB+2k1Hyr8K0333yTWwAXYJSaDh2Wmj/+3z/mXsrXi1IT&#10;knXZY9Dq1bEfdiFcgFFqOgzACRg14OOPP1Ym4F6oRhPSoIUENInMIZlouQtAnGiRrzSJxsZGZQLo&#10;hTacQoRRCOcYIlFmwLECSktLlQl4ShiFpKysjCZRV1eHq3HInUNoctDa2lqaBA5QJoDiaCdOnEgT&#10;04CWGwPcKfRkYdbCVatWcQvgAqQmAU4cwsXreqDI7kQ3EXi8UCagY05bpK8yAUNjmIEUFBTQJJgS&#10;YWhOpcsTJ5FzPh4DUGnKDYqLi5UJuBfTSfP9999HW1JSgnbZu8syMzNBkBBhF4CyhJYbA1y3oUML&#10;nhjgHEvllO3btysT8JTgGEleXh5NYteuXSgAajQNWlhYSJMIzuNS3r9//9/+9jfwM844gxvZbSrx&#10;4sgFCxZwC5A8wOC2RXKJOKg70Tm2adMmZQIO6oZ2x7j5JcnJyaFJMCUC2KHb6DxxzsejPTf0dTvX&#10;DRzU/CZK/GMQ2t5yQ0e8NmQO2nmPQdENPcA5H4+2pWZpXen/+vn/ckP29tTEGiZaa9Ikellq7v1w&#10;74/+9484dh9LzbfeeqvLUvOll5o/4eECjFLT4dCpmVuR+5P/8xOaHLuPpebdd989ecFkmhy0k1Jz&#10;VcGqxx/XL/sEXIBRajok+/nUA58d+PG//xgEI3ELukP7Uef8fCpSXJnAOYY4lRlwrAA8BygT8JQw&#10;CgkW4zQJxDt58mQ1mgatqqqiSTjn8SCMNvx8KuYeLTcGuFPoCY684447uAVwAVKTACcO4eJNOHfu&#10;RDcReEJXJqBjTlukrzIBQ2OYgXTFz6cyQ1n5AtCpMgN3HeNZVZnAXdBE8vKDSNCGi4mXo7u2EpYf&#10;+E2TiK/0aEPxoNuueLh4i6qLLr74YjWa4CJygyaEKz9bt24l4d+FXrTgIrShWzqWSvnBQzFNImG8&#10;PDHABehMlkA3oXAeor388ssrVqyAmUq87hjnA2oWWhevOwYpjjZ4woMxWVFexgDnTznlFDWa4CJy&#10;g6I+KTNwefnee++RjBgxAi33unnqOXn56Ref/sfE/1i+fDnNbs5LiAWgCxKirq5OmQGcUCYoLy9X&#10;JkA+KTOorq5WJsANTpkAxRwtKjxN6GtNAleIMgGiQotkpUkgRZQJ2C17A+g25pIm4eLdUb7jmGOO&#10;UaMJLiI7KJz853/+ZzUM6F5ATk4OybHHHov2wqcvRBu6pWOYGJoE4w1SI5/QYvVMk0gYrxPKBehU&#10;xcSjtRN64PMD69evnzNnjtpxIieEO8b5gKqE1sXrHMvLy0MbPOHBmKyoXsaA+/iRRx6pRhOS1Evc&#10;6QYMUOks6F5AqJfXXHMN2kufuRRtz6yXv7nqN9OnT1dD4EROCHeM8+Gw6iU2ATiahAh/TmWBmVYm&#10;qKysVCaAgsoMkv/NF4ZHC8loQixrEu4UCIEWM0GTQDFQJmC37A2g20h3moSLF/mEW60aTXAR2UH5&#10;wzZqGNC9ANRLkkWLFqH94mDMh9AtHUvlb7727t1Lk0gYL08McAE6E9OPlqN8+923U5+aOmXKFOe8&#10;Ezkh3DHOB1Q3tC5ed0x+fj7aEC8PxmRF9TIG1MuhQ/W1zAAXkR2UeRmGCGitXnLR1jOfe9JvSuc3&#10;iDjnncgJ4Y5xPhxWvaTdz/Pyiy+/CF+lFJAkL4E2PfcwL/fVxz4J2qPycsTMETfffDM39qy8xPwB&#10;OJqEwH1cmQGCUSbAfVyZAAoqM8B9XJkAN2VlAqQgWkhGEz6hdZ64UyAEWvhNk8B9TZmA3bI3gG5z&#10;YwDSXZlgd/XutLQ0NZrgIsL0KxPgklNm4I7BfZxk2bJlaK9YdAXa0C0dw32cJsF4g9TIFbS4j9Mk&#10;XLxUw0XkZHQmfSiuKb7pppu4BaC2AS6WhHAT4XxAdUPLEAAG5Y7BfRytixeTFdXLGHAf79R6+dpr&#10;sd+F6VH38dH3jA5fAEY45128CeGOcT4cVr1EVAASkYSora1VZoCjlQkgljIBxlNmgNxVJsBcKhNA&#10;X7TwniYy0pqEOwVpipYnBtTX1ysTcC97A+g2agxNwsUL5wcNGqRGE1xEqGTKBC40wh2TnZ1NsmfP&#10;HrTcG7qlYygYNAncqdAGqRlvaWkpTSJhvDwxwAXoTKTphAkT3IQ6552ZEO4Y5wPulmhdvO6Y3Nxc&#10;tMETHozJiuplDJ1dL+lMT6iX8CRjVsZZZ50F7ia0Z9VL2v08Lxs/b0wxL0M/qedlRUUFfdj2fux7&#10;croxL7/+NrZ6O/LII3Efh+kmNMpLRc/Jy9TrZfgKxdTz8tVXX6XZ7fXyyHuO5MthUV5G9/F/hB/i&#10;6Ma8/OTTT5a+t5RfKgb0grxEkAD/JiugsrJSmQFWo8oEWMsrEyCVlRmUl5crE9TU1CgTYP2ONgzN&#10;/p0n7hSsmtHyxIDq6mplAu6FKDTZLa4QmoQbBc4PHDhQjSa4iJCIygRlZWXKDNwxeO5Be8UVV9Dk&#10;3tAtHcvLy6NJ4IkTbZCa8e7evZsmkTBenhjgzCEzh9gAKY6bUOe8MxPCHeMGReVC6+J1x2zfvh1t&#10;8IQHY7KiehlDp9ZL5CXN7qqXx913nPuOu+g+3jvy8tMvPu28vDz33HNpFu4vRNvFeVn5USVCc/FG&#10;edk78nJ/w/5Ro0ap0YSOysuwqnvsncfQdmVejr5n9JAhQ4IZEOVlr7mPn3rqqWo0oaPyMlTirr+P&#10;hw/v9b68xP8AEpGEwNOGMgNkjDIBxFImwHjKDJC7ygSYS2UCrHbRhqHZv/PEnXJAfi8bE0OTQPYr&#10;E7BbzARNdguNaBJuFDh/wQUXqNEEF5EbFI+GygzoXgCee9CG3zHn3tAtHctP+vvguCzRlpaW0iQS&#10;xssTAzJnZJ5wwglqxMVLcdyEOuddvAnhjnE+4BEHrYvXHZObm4s2eMKDMVlRvYwB9dK9WQx0VL0c&#10;PXo0za6pl9//8D3+Q1KyKBK9r16CAbhWSIj6+nplBtBImWDfvn3KBFBHmQHqrjIBrmxlAoiFFplH&#10;E7pYk3CnwGO0PDEAV5EyAfeyN4BuQw6ahIt3T82ea665Ro0muIhwwSgToBgoM3DH5OTkoJ0xYwbN&#10;21fcjjZ0S8cKCgpoEsg5tEFqxltWVkaTSBgvTwSG3z0ca2U3gy5e5BNaN6HOeWcmhDsm+EDg0kXr&#10;4nXH4HaBNnjCgzFZUb2M4eBXBzuvXm7atIlm7ce1aEO3dKwD6+W3332bszfnjDPOQLAuQGdGzz19&#10;7T7OXzgAUs9LVE2anX0fH3H3iPADgb0+LxE5gFBJCOSTMgP4rUxQUVGhTIC+lBlUV1crE8BRZQK4&#10;iBa3GJoI0pqEOwX6ouWJAVhKKxMgldGyN4Buc2OAixfOX3311Wo0wUWEQTGdUBAZD9P9oDRB9wKQ&#10;kWiDmNwbuqVjmBiaBNYtaIPUuErR7tmzhybh4qUaI+4csWXLliC4C9CZSGW0bkKd807khHDH0PkA&#10;rCXQunjdMXl5eWiDJzwYkxXVyxhSr5dBhBTr5fbt29XozHpZVFP07rvvZmVl6aY+UC/hMQCVSQhc&#10;dsoM0KMywd69e5UJUOeUGVRWVioTIE2VCeA3Wlz9NNl/MAl3CqYELU8MqKurUybgXiQ0TXaLK40m&#10;4eLNLcu97bbb1GiCiwgXujIBbhfKDNwx2dnZkydPVuPzzyc+ORFt6JaOYeFPk0CNQRukZrwlJSU0&#10;CRdvxswMVB08t6ktcAE6k+K4CXXOOzMh3DF0PgC3FLQuXndMbm4u2uAJD8ZkRfUyBji/atUqNZrg&#10;InKDplgvw5uQAPe6+nH49RLX4SWXXMITA1yAzoyee3rNfdyFA3RIXto//+3w+/ioe2LvnU6YMAFt&#10;lJeKPlYvcQdRowkuovblpf04CPe6eWp3XvKYkSNHMt4oLxV9rF4iA+KTVZmgfXl55plnqtGh9XL4&#10;3cNBmPR9My8x8QASiIRAzikzQEVRJigrK1MmwBJYmQEeDpQJamtrlQkwtWjD0OzfeeJOwQWDFs9G&#10;NAmsr5UJ2C0mjya7xXKbJuFG2Vq6Fe2ePXtoEi4iNyhyRZkB3QvAcw9SU41PP53wxAS0oVs6hkcW&#10;mgSeadAGqTG1aIuLi2kCiGvDjg0ggwYN4hbGyxMDnOnipThuQp3zLt6EcMe4QauqqtC6eN0x27dv&#10;Rxs84cGYrKhexsCyxGs34PDrZU5Ojj2MPRxmvRx611DEO3r06HBM36yXtPt5XuI+jpbfPhBw+HkZ&#10;/rKHOPz7+MjZI9GedNJJ1pkoL1uE0Zfy8vMvY+bSpUtpEoefl/w61oCK+gq07c7Ld/fEviAdxxcW&#10;xj73HhDlZYsw+lJeltWVoU0lL5ctW0Yzlbz82c9+pkxw0/Kb0LYvL4feGXu9qbKy8p133kkYb1/L&#10;Szw0AOXl5SQEngCUtY5du3YpE2CRq8ygpKREmQD6KhPs27cPLZ6NaFZXV1uTcKdgYkIbsHfvXmUC&#10;dsveArgxwMW7ccdGtH/7299oEi4iDAqhoSDmDyaKFrdbOMfS0tKUCc6bex5a1+22bduUCZxjuPjR&#10;InfRIqLf/e53IAnjdScmNxNOlnPemQnhjnGj4MkYrRvLHYPnQmUCHoyIonoZA50PH8YhXEQc9PXX&#10;X6eZSr0MBxPc6+rHIevlqHtG8T4e/iiiX9RLeAPg+ZyEwMO8MgM4oUyAxFcmQD4pM8AlrkyAdFcm&#10;ONB936/uRtlREfuS81NOOYUm4SJyg7rQCLpHrFmzBs/jaghS+X51zCXaIDXyCS1uX4MGDeIWIGG8&#10;PDHAmS5eTDxaN6HWecDFmxDuGDcoqhJaF687Jvp+9WT1srYx9old96e6CetlwCHrJXrDTUoNwbJt&#10;sbVp6vUST99cX06Zor+cTvSLekm7n+dlxYexJ+XOzsv73rwPbSp5CedzK3JBkJd40Fm8eLHsVER5&#10;2QIujL6Ul3z9sgPzkge7vEz99cvMOzNpop/bb7+d68uAKC9bwIXR9557OjAvr732WrQuL7nXzVN8&#10;Xg69a2iQGk/0aPtjXmLiASQQCYGcU2YQ3sQk3PvjcEKZQZveH4fc1iQSvj/OEwNqOuj98RNOOIEm&#10;4SJK5f3xcAzyCW12djZNgu+Ph27pmHt/fG3uWrTcddRRRzHe3bt3x/Y1IWG8bXp/HI9BaN2EugA7&#10;6v1xF2/y98d5cPT+uKL642q0N954I02i3fUS1Yg/Xuvq5bxN89AmqZcZMzNYTrDrtddeg3p87onu&#10;44r+mZezZ8+mSbQ7L//4xz/SdHn57LvPok2Sl0DIy4suii1Go7zs13nJ556HHnqIJtHuvDzppJNo&#10;pv7cM3qOficHp43LSiDKy36dl3QeK2aahIuIg2JFRbO1vESehaFTfO6xwmLa5s2bF7b037wsFBQU&#10;FJAQWIwrax3btm1TJti5c6cyg9zcXGUCOKFMgClB64Z2ZsJT2Abk5+crE7i9RPJRXt30Ksm6detI&#10;ABcRut27dy/SEVkCc/PmzdxugWN++ctfqlFYuGnTJmWC0+8/Ha3r9ld//pUyAWI5/fTYYQQPRn7T&#10;JBLG64RKHm/CyXK6JZTRwR3jfKCfbix3DBbiygQ8GN5G9TIGfp4IeP7550mAhPUyiJCwXtbW1mIy&#10;1Iirlze/fDNaWz82lmzE1NIk+MW+YZT+Wy+xCcDRJATuVsoMMNPKBJV96Pd0D34VOwV4+OGHSQAX&#10;kRu0vr5emQGySpkgp+n3dInaj2vRhm75OiVqA02goqICJRkkSI1cQcuNAQnjxQVMk3ABOhPTj9ZN&#10;KLUNcPEmhDvG+YDqhjbEy+HcMbiM0QZPeDAmK6qXMfC5Bxg3bhwJ4CJyg8bXS2QPrkM1BK0998Cl&#10;9JnpdMzWy/T0dJaTIDXmCW303KPon889gH3Lx0V0yLzEuW5qW3vu2fPBHhA6FvJy5cqV8DnKS7Sx&#10;vAQDcLskIXCTUmYAjZQJ9rX8/ku4qMygpi3ff8n+g0m4U+AxWuQuTQJXkTIBu4XKNNkt5KBJuHh3&#10;Vu4kSUtLIwFcRG5QLCWVCWbNmoWB6F4A7uPKBJPmTUI7eMZgmnQM93GaRx55JFrkHNogNXIObZu+&#10;/5JwATqT4oRRCOe8izch3DHOB1y6aIOMHM4dg/s42uAJD8ZkRfUyhnAfv/fee0kAF5Eb1NXLBx98&#10;EK0rOfH3cTgTuqVjrJfLli2jyXISpMaEoe2P9RLeAChLJATySZkBnFAmwCJdmQB9KTNI/rlg5Bxa&#10;qEwT+lqTcKdAX7Q8MQApokzAvewNoNsoGDQJF29w/pVXXiEBXEQQVJnAhhY+tOuOyc7OViYYducw&#10;tKFbOoaJQcs1AIC5RBukxlWKds+ePTSJhPHyxAAXYMJ43YRS2wAXS0K4Y5wPzCKGAHA4d4z7XDAd&#10;w2RF9TKGUC+B3NzYBx+BFOvl73//exKA7gW09txDk46hXmJFBHAjy0mQuv/WS9r9PC+t83/+859J&#10;XEQJ83LNmjUhpYDW8nLoXbG/ZuReN0/IS/7EDhHlJdooLxW2XoZH8kPmJW43f/nLX9QWJMzLtwrf&#10;otlavbR/HxzlJdooLxU2L0OWJMzL8B46nsd/97vfkQfE5yW/CpBImJeXXHIJTSLKS7SxvNwqwAqd&#10;hNiyZYsyA6isTJCVlaVM4PYSrh83Sk5OTmgB9hBMwp3CY9xYCbsNx6TeLQGf8fQD4k7hMc888wwq&#10;JXahrHK7hXPsp3/6qTJBQsd++tMWx9Axd4yTOqHzbmNyk6eEUQhnuvATwp3iRuHsh2NI3DGbNm1C&#10;647B0FG9jMHWS4C/6JiwXv7iF7+AD2PHjg3PPRa25NR9UgeV1RAkrJePPPIITSKql2ij+7iC308U&#10;sHnzZrQJ8xIPOtdccw1I8rzMmBXLbJeX5R+Uo7XzdN9994X3e4goL9FGeamokL/TtcjMzIzPy9NP&#10;P720tJRmkrwMQrm8vPeN2Iv2dp6GDh0a5SXa4EmUly3idfdxADOHu3kIGc/d/MOGgNbykt/kSxzy&#10;Pn7OOedEeYk2eNKcl4gKQBckBB42lRngaGWC8vJyZQJErsygqqpKmaChoUGZAPqiDUOzf+eJOwVp&#10;ivbAgQM0ifr6emUCdov8psluGxsbaRJulITOY+NLL730xBNPLFmyBKYbFJelMgO6F4D1uzIB94ax&#10;4Nju3bsxMTQJVAS0QWrMIloUaZpEwnh5YoAzXbwUx02oc97FmxDuGDdoXV0dWhsvWndMXl4e2uAJ&#10;D8ZkRfUyhvh6CbiI3KDx9RJrSldyktfLG264AW1UL9EGT5rrJe1+npfx60ugTXm5dtdatMnz8v63&#10;7kcbuuW3tkZ5iTZ4EuVli3gbPtW/JrNIPS+PvvdokuR5uaZwDdrQLf/oMcpLtMGTKC9bxHs49/HB&#10;MweTAMnz0t7H4RVWnyBRXqINnjTnJTYBOJqE6G9/35PQebfRDcq/7ymuKaZJ0L0AZJ4yAfeyW7iH&#10;aQOxf98D4DpEG6RGrqCN/r5HEdVLwEXkBkW9TJ/Z4nu2gNTrJcokHYvqJdrgCQ+O1UswAKGSEO34&#10;Owqoo8wg+d9RwEW0yDya0AUtCiRNwp0Cj9FCZZoEriJlAnbL3gC6HUYhXLyF+wuVGbiIOCgURMaD&#10;uL+jIHBRKROgXioTXLrgUrSYS7RYXNKx8HcUBOMNUtOHdvwdhTOdqvTBTahz3omcEO4YN1m4dNEG&#10;GTmcc8z9HQUPxgxG9TKGusYWf8dIuIg46Pnnn4926F1D3fM4kbxeLt++HC27TU9P8PeQAMtJkBoT&#10;hjZ67lFE93EgYV4GtCMv7X188ODBdCzKS7TBkygvW8Sb0Hm3kYOGb/JtR15yL7s9/vjj6ViUl2iD&#10;Jzw4yktFivVyW/k2NQ6vXsIlAmaUl2iDJ815ia4BdEFC1NXVKTNA/MoE5eXlygSIXJlBVVWVMkFD&#10;Q4MyAfRFi8UyTXhjTQJXiDIBokKLVTxNAimiTMC97A2g2xwrwMVbWFmozMBFdMy9xygTuNAIXEXK&#10;BHjuUSa45vlr0OLCw+UKQscwMbF9TWC8QWr6sGfPHppEwnidUC5Apyp8QOsm1DnvzIRwxzgfGGaQ&#10;kcM5x/Ly8tAGT+gYJiuqlzEc/KrFXsJGlDkr0w3ajnpZ+3Hs11jQLb8uho5F9RJt8KS5XtLu53mZ&#10;/D6+Ze8WtIefl+E+/thjj4HQsSgv0QZPorxsEe/X37SYEoIRhRfPDz8vP/siNiXoFg/jIHQsyku0&#10;wZMoL1vE28WvE/FPgelYlJdogyfNeQlvAKyLSQjkkzIDOKFMcPjfA4MFO1qoTBP6WpNwp0BftEhW&#10;mgQep5QJ2C17A+g2Nwa4ePn7kA5pt6cpE0BQZYJD/j4kkN3ye2D4+5AQit8bQ8cwMbF9TcBcog1S&#10;4ypF674HxsVLNXhigAvQmZwsN6HUNsDFkhBuIpwP9fX1aBkCwOHcMe57YHgwJiuqlzEkdN5tdIO2&#10;o15yL7rlL+PSsaheog2e8OBYvaTdz/PS3cf5I/QJ85J/DAkczn38xBNPBKFjUV6iDZ5Eedki3q++&#10;bu5wx/6YUkDCvOSf8ALtyMuPDsRURbdjx44FoWNRXqINnkR52SLeUC+Pve9YEiBhXgYcTr18+OGH&#10;QehYlJdogydRXibIy8xZ+t430Xl5SVnoWJSXaIMnUV62iBfOP7nxSTWa4CI6/Lzk3hAgHYvyEm3w&#10;JMrLFvH+8pZfKjPo8Lxkvdy9ezdNOhblJdrgSZSXLaet5fcTER2el/x+osLCQpp0LMpLtMGTKC81&#10;Xr7NWHHYfz9OJM9Lfj9RlJc0iSgvD/3c49Dhecn7+MaNG2nSsSgv0QZPorz8PHzyHEjofIfnJfdO&#10;mzaNJh2L8hJt8KQ5L+EN4N4/raurU2YAJ5QJysvLlQmQT8oMUnl/PAwNfa1JuFMQFVokK00CKaJM&#10;kPD9ccwlTWJNwRplgoTvj7uI3KCpvD+ek5OjTMD3x48//niadAwTQ5PAXKINUiOf0Cb/nRTGyxMD&#10;nJnK++POeRdvQrhj3KCoSmiDjBzOHZPw/XFMVn+sl6PvGe3i7Zr1Jb+fKPzmPR2L6iXa4ElzvaTd&#10;f/JyyJ2xHyVx8X7yeYseiA7Py+17t6ON8pImEfJygOD3v/897sP9Li8feVu/zNzF25XPPVFe0iRs&#10;Xv6n//Sf/sf/+B/g/Ssv7de2uHgTOn/4eZnQdHnpVE2Yl+6Y3pKX7D95XnJj8IQHx/ISeQA0NDSQ&#10;EIh87ty5GFVtAWJTJqipqXnqqafU+OILJJAyAzhx+umnI0Vo1tfXkxC4ntBirJ///Oc4EoCJS0J2&#10;KsIp8+fPLy0txcHgWMVzI4HsJ0F4jz76KLtlbwDd5kYA2x966CEXb+7eXGUCBP7b3/7WRcRHBwzB&#10;cPbt28ftFnTPAhIr++KLC566AO3AgQNp0jGMUlRUxC0A0h1tkBrPNGgxYogRsBygGuvWrUOCcgvA&#10;fgIY74oVK37961+DUBw3oXT+3XffHTRoUDBbw1133YXWTYQdFFfU7Nmz4RJDADicPQY6U8/gCTXH&#10;ZCWul+jr+uuvV6MJIakJqBNe8gASlhz4fdppp4UTXfHjhY528ODBGJEVDm7JTkU4Bf3v3r2b17S7&#10;TKEgyc0333zrrbeyW/YGYHRUSt7HgSeffHLUqFEu3vj7OPIyYb284IILaKZSL51ily68FC1Gp8m9&#10;P/nJT5BS3AIgY9CGE1kvoWFWVha3ACFegvHiSCudC5Dm1q1b+Zt/SeolNh533HEgTmSHhBNB5wOu&#10;vfZatMnrJdMseNJcL2m7MPr28zjgr8MvDigzSJiXAankpVtf7qzcifbUU0+lScei9SXa4El/ycvB&#10;s/RrgJLnZVc+95x77rk06ViUl2iDJ/0iL9/Y+QYI3U6elwmd7/C85F5+IxxAx6K8RBs8ac5LMADL&#10;OxIile+/rKioUCaAOsoMuvH7LwfPHEyTbnNjAKZWmeDvlX9XZuAicoO24/svJ82bhPa8886jSccw&#10;MTQJxhukpg/t+P5LJ6MzkU9o3YQ6552ZEE4T5wMuXbRBRg7njulf33957H3HsjeAbievl8U1xcoM&#10;XESHXy+vXHwl2nHjxtGkY1G9RBs84cGxeon5AzD9JAREV2aAYJQJKisrlQkQlTIDFBVlAgiqTIAU&#10;RAtHacInaxLuFMwBWvhNk0D8ygQLNy5Ey94Auo2JoUm4eA9+2aJDwkXkBsUlp8yA7gWgXioTfHTg&#10;I7TIS5p0rKCggCbB1yWC1Jh4tHv37qVJuHgpI08McAE6E+mO1k2oc97FmxDuGOdDQ0MD2iAjh3PH&#10;oF6iDZ7wYExWX6uX6TPT2S17A+A2Q6VJOLMrn3vuuecemtQzqpdogyc8OFYvafeZvARCXuLSzMzM&#10;fOihhyAQKvejjz46ZswYHuPitX+nG5AwL1966SWa7cjLjz+NzdObb75Jk3pGeYk2eNKcl9gE4GgS&#10;AnmpzAAzrUzQ034nBQ86NNEtDktLS6OHdBvpTn7iiSeCuHh3Ve9SZuAi2rhx44oVK9Ro+p0UB7oX&#10;gPu4MgHqJdqSkhKadAx5SZPAdYg2SI1cQYu8pEkw3gDKyBMDXIDOxPSjdRPqnHciJ4Q7xvnALAoy&#10;cjh3DPISbfCEB2Oy+mC9PPvss7ds2cLeALqNyaOJBQ1SysXbZfdxOIPKTZOORfUSbfCkuV7ifwCJ&#10;SELU1NQoM0DGKBNALGUCJJAyA+SuMgHmUpkA1z3aMDS0sybhTkH5RMsTA4647QgSHJyRkcG97A2g&#10;29CIJjBs2DA3SkLn3UZkgzIBirEyA3dMdna2MgH2AngaoEnHcJ3QJLg3SM14UWJpErjalQkYb+iW&#10;cKaLF8mB1k2oc96ZCeGOcYPiCkQbZORw7pjc3Fy0wRMejMnq9fVye/l2qAPy/PPPz5kzB4TdtlYv&#10;AdyOXbxdVi+REK5+RPUSbfCkuV7S7qV5mTErAy3m6cgjj0Rp4cZD5iVw5ZWxlxIDvviyxaBEh+fl&#10;/g/3Y6qivKRJ9MG8PPGB2LeiQeKBAwfG9jUhlbwMH4IkuqxelpeXR3lJk+hrefl20dsgmKFTTz01&#10;4Twlz8sTTjhBmaDL8hLTEOUlTaLVvESQQF1dHQmBRb0yA6yvlQn27NmjTIBUVmaA8qBMgMcpZQI8&#10;F6MNQ7N/54k7BatmtHjQQfvmm29efvnlINXV1bF9TWC3EIUmu8UVQpN47bXXlAkSOu82IhGVCcrK&#10;ypQZuGPw3KNMgL1vvPFG6JaO5eXl0STwrIA2SM14d+/eTZNIGC9PDHCmU5XiuAl1zjszIdwxblBU&#10;LrQuXnfM9u2xx4PgCQ/GZPW+egk3cJled911mDNuRCQkRCr1Et3u2rVLjS6slxs2bIjqJU2ij9zH&#10;02fE/kbn2GOPtR62Iy8Rb/gcJNBl308U5WXfzEtod9RRR7kka19e8i8KiIqu+n6iKC/7Wl7yJSE+&#10;Rzs52peX/LESIvX7+PTp0ylO++7j69evj/KSJtFqXmIRDSByEqK0tFSZQVVVlTJBYWGhMgEelZQZ&#10;FBcXKxPs3btXmaCiogItno1oItGtSfCUNdvWoP3tb3+7b98+EJ4YgEcQZQLuZW8A3XbdIt4xY8ao&#10;0YrzbuMrr7wyd+5cfo4VJvKJ2y3oXsC7776rTIC9S5cuDd3Ssa1bt9IkGG+QmgcXFBTQJBLG62Yw&#10;uUlx3IQ6553ICeGOSZhFLl6XA7h00bp4MVm9oF6mz4z9hDx/w4HXdIfUS2SYGm2pl3jYImlfvVyz&#10;Zo2rH1G9RBs84cGxeonIAYRKQiCflBnAb2UCXCvKBOhLmUFNTY0yARxVJoCLaA8cOEATQVqTOHrO&#10;0dhy4YUX0kTWouWJAcgVZQLuZW8A3UZ+0yQQ7+7du9X45puy2jJlBi4iTK0ygQuNcMfk5OQoE8x5&#10;fc7rr78euqVjmBiaRGNjI9ogNePds2cPTSJhvDwxwE2oM5HKaN2EOuedmRDuGOdDfX09WhevOyYv&#10;Lw9t8IQHY7J6dL18bcdrmLaLL75Y7Q6tl+F9S+Dzgy3CJxLWy4B21Mu9dXtffvnlqF7SJHrfc8/g&#10;mYM3b97Mv40P6MC8RBu+6rzLXr/829/+FuUlTaLVvMQmAEeTELhTKDPATCsTYImqTAAFlRm0+3PB&#10;3//w/erVq9955x13CoRAi5mgSeDWoEzAbtkbQLeR7jQJxjtlyhSaCZ13G92guEkpM6B7Ae5zwdiL&#10;yyx0S8fwTEOTwKWLNkiNXEGLZwWaRMJ4eWKAm1BnYvrRugl1zrt4E8Id43xAdUPr4nXHYJWPNnjC&#10;gzFZPbFeZszKeOyxx7CAg+lO6dh6ecwxx9Dssnp51llnufoR1Uu0wRMeHKuXOA7A1U9C4LldmQFS&#10;RJmgrKxMmQBiKTPYt2+fMgHKpzIBsh8tJpgm+4eJolJcXMyN7hSUCrQ8MaC2tlaZgHtRaGmyW9wB&#10;aBKMd9SoUTS379lOYuEigsrKBOXl5coM3DHZ2dnKBBOfnJiZmRm6pWNY+NMkcCWjDVIz3qAGkTBe&#10;nhjgJtSZFMdNqHPemQnhjnE+VFdXo3XxumO2b48pHzzhwZisnlUvM+/MPO+88xAPtwDulI6tl0OH&#10;xn6fFEjovNt4+PUSe9PT0139iOol2uAJD47VS9o9IS/fr39/7NixFRUt3hLs1LwMb/l02X08yste&#10;lpcZMzOw2kMnIU2JrsnLhM67jYefl9gb5WVvysthdw/DLZU9dEtepl4v582bRzOql0An5mWuYNu2&#10;bSQEBFXWOrCoVybAAlaZQU5OjjLB1q1blQl4yswXZv785z/nFsB5kvAUN1bCYxxctzR/8Ytf0Fz2&#10;9jISC9fPrl27EDKAZwiYb7/9NrdbuFM2btyoTHDqX09FpO6YzZs3KxM4P3nwli1baBIJ400YYIAz&#10;E8I55syEcMe4Uehn8mNc+CGWbq6Xg2cOHjRoEE1WuK6sl9OnT6f59TctSgWRsF6uWLGCZjvq5ecH&#10;Yx9iiuolTaLVeolNAI4mIbrsdXXMEySjCbHQBpPo1NfV33zzTZq7qg79fRtuUFRNZQZ0L8C9rj55&#10;/uS0tLTQLR2LXldHGzzhwZisbquXGbMyWClDgYRz1iTsKUDH1kteWiBffh07xcFF5AZtR7388MCH&#10;Ub10x/S45x7MEAXtxrxk4QEpqS2RzS3Q4Xl5zQvXRHmZal4icgChkhDIJ2UG8FuZIJXPuVVXVysT&#10;wFG0GTMzeDtDzqENQyNIaxI8JQD6okVsNAn3uS92y94Auo31AE2Co+BejEkFKdhXIJtbwEXkBm3H&#10;59wmzZuEwEO3dAwTQ5PApYI2SI2rFG3yz7kxXp4Y4EynKqN2E+qcd/EmhDvGDQp50bp43TEJP+eG&#10;yerqermnbg9qBs1ur5fonG4ndN5tdINGr18C7hjnw2HVS0QFoAsSora2VpkBjlYmKC8vVyZA5MoM&#10;qqqqlAlQKXn7JqAv2jA0+3eeoDYoEyCT0OJ6okmw7AWwW+Q3TXaLy5QmwVGwETKB5Jfny+YWcBG5&#10;QXFZKjOgewGol8oEFz59IZbUoVs6homhSaAioA1S073S0lKaRMJ4eWKAM52qFMdNqHPexZsQ7hg3&#10;KJ560bp43TGol2iDJzwY89J19RIPOgm/sKUb6yWqEd1u+FT/FN3CRXT49XLdrnVRvXTHdPNzz5w3&#10;5gwdOtQlWbfnJUC3yz4oo2nhIjr8vLz1lVujvOxBeZl2R9ro0aNBemBecnuXfW5j8ODYr7fQpGNR&#10;XqINnnRdXkKCo446imYPzMtFixahTei828hBgwjte+7JzMx08xTlJdrgCQ+O5WWWYPPmzSTEpk2b&#10;lLUOd4zrgfj59J/j9q1G3DE0E24MOPxTiNaOwTWDdvGqxTQt3Cmcy6lTp+JRDOZrr73G7RbulA0b&#10;NigT/H7273/5y1+6YzZu3KhMkNDPVI5JuDEguUmkcoxDKqMkPyZhaGg7t17+7ne/UybogfVyxIgR&#10;aD/4pMXrWYSLyJWTdtTLFbkrhg8fHtVLmkRX38czZ2VOmTIl/vVLZYKekJcZGbGvl6noku8nuu+t&#10;+0aOHBnlJU2iS/OyYF8Bvyi65+clX+TvsucePP9FeUmT6Lq8HDJjCBZh5L0lL10KEm7j4ecl9h59&#10;9NFunqK8RBs84cGxvEQeAFjLkxA1NTXKDBCbMgHEUiZAAqHNvD0TlZJbgMrKSmWC+vp6ZYLGxka0&#10;uAZosv9gEu6UAwcOoOWJAch+ZQLuRfw02S00okmEeAcNGoQ2b28eTQtGFIBsUCbYt2+fMgN3THZ2&#10;tjLBBU9dcOyxx4Zu6Vh+fj5NAumONkjNeEtKSmgSCePliQFuQp1JcdyEOuedmRDuGOdDbW0tWhev&#10;OyY3Nxdt8IQHY7I6sl5e8+w1l1xyidqC3lIvy+vLaVp0eL2c/frssWPHRvWSJtFqvcT8AZh+EgKX&#10;lzIDBKNMgFqoTPCbG39z3nnnqdGEuro6ZQIIqkyAFEQLR2nCJ2sSKBjKBJgDtPCbJoGCoUzAbtkb&#10;QLcxMTSJEG9aWhraz75oMSiBeVImcIPiklNmQPcCclr+nm5Zbdnpp58euqVj7fg93YTxOqHchDpV&#10;ke5o3YQ65128CeGOcT6guqF18TrHcLtAGzzhwZisjqmXyOPwk6AWvaVedtlzD38UnyYdi+ol2uAJ&#10;D8ZkdUBeHjH9iDPOOMPNItFb8jKh827j4ecl9k6cONHNU5SXaIMnPDiWl3ARwPSTEBBdmQHOUSbA&#10;wh9tcXHxVVddBYKoZHMLYOWrTABBlQmQgmjhKE32H0zCnYI5QAu/aRKIX5mA3WJGabJbTAxNIsSL&#10;+zjawv2FNC1cRG5QLFGUGdC9ANzHlQkmz5980UUXhW7pGO7jNAncCtEGqTHxaHEfp0kkjJcnBrgJ&#10;dSbFcRPqnHfxJoQ7xvmAuyhaF687BvdxtMETHozJOqx6+cs//PKGG26gia5JLKL7uDIB7uNXXHFF&#10;6JaORfUSbfCEB2OyBpQLSktLSYiioiJlBlBHmeC2h2+7/PLL1SgvxzWtzKCwsFCZAMVVmWDPnj1o&#10;w9Ds33niTikrKwttQMJug7cJuw3mb37zG7QJnXcbOW24ESMPYObm5nK7hXNs8+bNygTYO3ny5NAt&#10;HUNNpUmUlJSgDc6zQxQVmkTCeHliQGvxEqF/C+e8MxPCHeN8YBa5eN0x2dnZaIM/PBjetrNe/vaK&#10;3950001qCHppveT7kKnUS5oXX3wx7uAg7auX11xzjasfUb1EGzzhwbF6SbtNeTnoD4Puv//+1t7v&#10;sej5eZmZmYk2ofNuoxu0fc89UV52Vl6eM/Ocxx57DKQv5WWXrS+jvOyUvPz1tF8vXLiQZpSXygyi&#10;vFQmOKy8xHM7gAQiIZBzygzwELNgwQI1DhzAcluZAE4oM6ioqFAmqK2tVSbA1KINQ0NuaxLuFFww&#10;aHliQE1NjTIB9zY2NtJkt/X19TSJMAqex9EmdN5tbGhoUCbACl2ZgTsGi3plgvoP66dMmRK6pWN5&#10;eXk0CSxe0XIXwHh3795Nk0gYL08McKZTleKEUQjnvDMTwh3jBq2qqkLr4nXHbN++HW3whAdjslKt&#10;l7++/tdQWQ1BVC+VGUT1UpkASYa2nfWSdvK8POPOM9auXevC6Et5+eVXsVMcOjwvP2j8IMrLDsvL&#10;CXdNWL9+PYgLoy/l5d4P9tK06PC8vGPlHVFedkxePrTooY0bN5K7MKL7uDKD5HkZ3cfRppqX6BpA&#10;FyQEFqdof3XRr9566y0QeIwW8cf2NaG8vFyZAPmkzAArX2UCLJOVCbDCRYs1OE32H0zCnYKo0CJZ&#10;aRJIEWUCdovYaLJbzCVNIsQ7ePBgtAmddxvdoC40gu4F5OTkKBNg71VXXRW6pWOYGJoEKgLaIDXy&#10;CS0eMWkSCePliQFuQp1JcdyEOuddvAnhjnE+oCqhdfG6Y/DYhzZ4woMxWbHvJ2KqEu7CcpdmqKOE&#10;PZdXdgCugHARAO4qcbXWDoqzXKGypit7rh5jhpQJXK1FwMpkFOs85FAmQCyh3AJur1PMjeKqjjWt&#10;A4AL00mNXFQmsIPCN9utKN0sNSSy5t69LZYoSeZ36F1Dcd+49tprzzvvPG6xgzqpnfNJpAasgCtX&#10;rnSTyOJNOKmdmG4UdztatGjRkCFDyJ/d8izuTuSA8xZxWYncLcs5b1NXlG4+EbBp725ryefXZZE1&#10;MaLNZJuKgJtBJ6bb++677yoTWKkRiJU3Pm+//vbrSfMnDfnDkPT09BkzZugOQZL5tUMQ1v82Se2K&#10;hpUau3g3JpzU8MdOk+vHKc87NuEmF7A9U+rYX/ggpAAkpTIB3FImwH1VmcCei+CVCSAcoEbcZ5nd&#10;p93toDgLk6WGwJpICGUCrDiUCdxHuZGjygQIWJmMYp2HpsoEiAVKqRG31ynmRsF8KBNY0zoAuDCd&#10;1KWlpcoEdlD4ZrsVpZulhkTWLCsrUyZIMr8ffvbhwS8PTp8+/fjjj+cWO6iT2jmfRGrACvjP//zP&#10;J510khoC3p8IJ7UT043i/iDgrrvuOuqoo8g/O/jZB43Nf1LgvEVcViL3RwPOeZu6onTziYBNe9yc&#10;lAmSz6/LImtiRJvJNhUBN4PuinB7s7KylAms1AjEyhuft8f96TjUysceewzmli1buJ1IMr92CML6&#10;3yapXdGwUmOXrUVOavhjp8n145Tn30wQbnIB2zOljtaYMUBEZQLOuhpxe51ibhRIrExgTesA4MJ0&#10;UnfXGvPWW289+uijucUO2iFrTFwwAwYM+M//+T/TJJCmyuKkdmK6Udwa8+abbz733HPJozUm0dY1&#10;5pfffHnR/It+ecUvBw0aZNeVqJjKBK3NL2CHIKz/fWGN6c6PKibQPysmAJdmzZo1atQomnbQDqmY&#10;//W//ldUTMB+fVVHVczrr7/+3nvvJXcSOW8Rl5UoqpjA5wdjJyLrsK6cNm2aUz6qmIBWTF5gAehd&#10;mQBPB8oEWAkrE9hzIbEyAWQC1Ij7VSH321R2UJwFadQQWJNaBOBRUZkASalMgLRTJuB1QmAU6zzy&#10;TJkAsWDi1Yjb6xRzoyAJlAmsaR0AXJhOajyVKxPYQeGb7VaUbpYaElkTT+XKBEnmN7bGrCp65JFH&#10;hg4dyi12UCe1cz6J1AAF3LhxI8slgGVmUBhJSQI4qZ2YbhQ8lSsTXHfddcuWLSPnGpMccN4iLisR&#10;Vr7KBM55m7qidPOJgE173JyUCZLPr8sia2JEm8k2FQE3g+6KcHvxVK5MYKVGIEHeC56+4IjpR6Sl&#10;p11zzTXc4pRH5VUmSDi/hB2CsP63SWpXNKzU2IXVmxpxUsMfO02uH6c8nsqVyaDKmmB7ptTRGjMG&#10;aKFMgFignRpxe51ibhR3c7amdQBwYTqpu+upHEWHnx4A7KAdssYELrjgAvchA1xRyuKkdmK6Udwa&#10;88orr1y+fDl59FROHHKNubt2N+LFUwVrpe6LUz5aYwKUegAmEl0EoCYqE7ifjXG/8WPPhVvKBOgd&#10;UCPuJ3mQW8oEdlCchVlXQ2BN3KiVCVB5lQlwKSoTOBNZqExGsc5DfWUCxALR1Yjb6xRzo+CqViaw&#10;pnUAcGE6qXfv3q1MYAeFb7ZbUbpZakhkzZKSEmWC5PMLl7ASHDRoEE07qPtZJud8EqkBK+D48ePd&#10;rCWR2onpRsnOzlYmOPPMM5csWULuJHLeIi4rEVYZygTOeZu6onTziYBNezwWKBMkn1+XRdbEiDZS&#10;N6KbQXdFuL1YYyoTWKkvfPrCYXcMSx+WPn36dAyRJG8BVF5lgiTz66IG7KBtktoVDSs1duGhR424&#10;4gN/rGiuH6c8f02KcFIDNhxKHa0xY8CkKhP05zVmeXk5v5EEsIP2/DXmMcccE60x3d6Ea8xrXrim&#10;rK7spJNOuu6664KTSfIWiNaYAKWOKmYM7kLtnxVzW/m2A18cgFe9tGIOHjx469at5NUfVxfsKyAH&#10;nLeIy0rUfyrme2Xvpc9MzxidMXXqVJxo5U2St0BUMYGoYjY77y7U/lkxT3/k9NLaUpBeWjEHDRoU&#10;xl2Wu+yGpfrdg4DzFnFZifpDxbxs4WXjnxz/u9/97sILL6SMCMTKmyRvgahiAlHFbHbeXaj9s2Ly&#10;qRykAysmrpDnBTSBTqqYiBoVMwQePZUTqJhwePqy6SOPHDl27FjrA7ZbeZPkLRBVTEArJk5AGAF5&#10;eXnKBLm5ucoE27dvVybIz89X9ve/u34KBGrEdYtcVyawe92JgO3Zjghs27ZNmcB56wa152IIa7oj&#10;MaIdNEk/QPK91nS77BCAcz47O1uZwJ7rnBfBmhXDLmu6fpy3blC69Itf/IITZEdxUjvnWxOhvLz8&#10;8ccfx1VEEzj55JM3btyohqDdUm/atEmZ1OWf//znasRJ5Lx1EqGsKBMkGTQmdOvJ6aR2gzqp3SjW&#10;xIj24BSlJsLe7XnbT7735F9N/9Upp5xyxBFHcPpsVwjEnpvEH8BNWWuDAs5bwG5pk9QuUtsP9LG1&#10;KF4iO02uHzdoVlaWMhlUWRNszzwxWmPGEK0xAbvGrJPvSraDtvupfPr06dbspDUm6nJaWpoa/XuN&#10;+e33sXG//ubru+++Gzc/bies1AjEypskb4FojQnoGtOdH1VMoH9WzLeL3v7481gWomJydDtouysm&#10;YAXspIo5bdq0G2+8UQ0Ur/r3t5Q0X+TOW8RlJeozFfP7H76/dP6lo2aPWr58+eDBg7HFvfMTVUzA&#10;KR9VzGZEFRNIvWKOeWBMSU0JCComHmRA7KA9v2IuWbJEjX/8Y+nWpVc9f5Uacd4iLitR36iYH30e&#10;uzZfXvEypq+hoYEbo4oJuH6c8lHFbEZUMYH2PZXzCrGD9vCKedFFF73xxhtq9LOn8kueuWTk7JHP&#10;L38+TFxAVDEB149Tvs0VE93BlQDMqzIBblbKBLhslAnsufBSmQCKA2p8801jY6MyQUVFhTKBHRRn&#10;wTM1BNbENaNMUFNTo0yAgq5MAE2VCZBqymQU6zwSVJkAsWAu1Yjb6xRLMgpgZXEnujCd1MXFxcoE&#10;9lz4ZrsVpZulhkTWLC0tVSZIPr90CRfe22+/DWIHdVI755OLYAWcMGGC6woZrCxOatePGyUnJ0fZ&#10;N98cf/zxr7/+uhoikT3XeYu4rES4ZpQJ3DTZ1BWlm08E7ETgJqdMkHx+XSbbQTGizWSbioCdwekv&#10;Ti+uLF61alVaWtrKlSuxxc1vVlaWMoGVGoFYiZzUzkTlVSZwe+2s2SEI67+T2vXjpHZFw0qNXfX1&#10;9WrESQ1/7DS5ftz84nFKmQyqrAm2Z05ZtMaMAZOhTIBY+vMaE9WH6zU7aA9fY6LK496gRj9YY26v&#10;2I75ev6V54cMGfLAAw9wF+DmN1pjAq4fp3z0VN6MqGICqVfMB9Y+UPNxDch5552HZQuIHbQnV0wc&#10;hoppc2zr+1sXb1msRpy3iMtK1Lsq5mULL5uyeEpVVdVxxx130003uSsiqpgA/LHT5PpxykcVsxlR&#10;xQRSr5iv7ni14dPYOwZ//OMfe1fFzM3NRcW0B5fWlq4viv1kGuG8RVxWol5UMW9fefueyj2///3v&#10;p06dSk+iigk4qeGPnSbXj1M+qpjNiCom0I6n8uuuu653VczLLrts0qRJ9uC+9FT+zbffTH1+6rC7&#10;hn325WdYV55zzjm6QxBVTMBJDX/sNLl+nPJRxWxGVDGB1CsmQJdQMV955RUQO2gPr5jLly+3BzuJ&#10;nLeIy0rUYysmx/r2u9h39J5wwgnHHnssDnMzGFVMwEkNf+w0uX6c8lHFbEZUMYH2rTGffPJJEDto&#10;+yomPMEuG3hnVMwzzzxz06ZN9uDevsb8uPHjS5+5dNQ9ozDc9ddfn5mZGXqLKiYQk6i7KiYmEl0E&#10;oCYqE3TLNwq7rpAEyuK+P9V9zS0uRWUCZ6KeKpNRbFdQX5kAVyZEVyNur1PMhYZzlQms6U60cQFO&#10;6uLiYmUCey58s92K0s1SIy5rpv6NwpmzMvPLY1/4Om3atNtuuw3EDuqkdnPkRKDUSPFnnnnmRz/6&#10;ER6ZcSFxV/w3ClsdnNR2ygA3oTk5OSRpaWm5ublWk6c3Pn3BUxeoESc14rIS4ZpRJkgyv6J0iy+d&#10;tTq4bxR2Ern5dZlsB32/+n1EioFWr149aNAgp62bQdePE9B9o7DVAf1bxZzUzkTFVCZwe60PTmrA&#10;XkpOatePk9oFbvXErtS/Udgp5uY3L/pG4QAkhDKBvaFhFOu8vUkC/XONCdAlrDGvvPJKEDto+9aY&#10;GzZswCPzhAkTaAKdscZMT09HyPZgJ5HzFnFZiXrOGvPyRZePuHvEvrp9WDIjKNztsNGmIuBm0F0R&#10;bm+0xgRcP0756Km8GVHFBNr3VI7nXBA7aPsqJmEF7PCKOXPmzOHDh4PYg3vdU/n0F6d/+GlMFlzA&#10;qJWPPvootwNRxSSiitmMqGIC3V4xAbr09NNPjxgxAsQO2mMrJh7z+Xl7e7CTyHmLuKxE3Vsxs0qz&#10;Rs0eVbS/qKam5oQTTpgyZQpGtJkcVUwiqpjNiCom0O0VM6wxt2/fjmUOiB20x1bME088EQ6D2IN7&#10;xRrzysVXXrv0Wpqo+xdddBGlwIhRxYR7rmj0lIqJuYHfAfBDmQDJrUxQV1enTGDPxVQpE8AtQI2v&#10;vkKpVSYoLy9XJrCD4izXFeJX9tVXSDtlgqqqKmWChoYGZQJn4npTJqPYrhobG5UJIDHUUSNur1PM&#10;hYZzlQms6U60cQFO6uLiYmUCey58s92K0s1SIy5rlpaWKhMkmd/MWZk7yneAYLHDX4Cwg1ZXVysT&#10;uDlyIlipASsgSoObNauDk9r14yY0JycHLVxlFFaTeRvnXfj0hWrESY24rES4ZpQJksyvKN18ImB1&#10;wE1OmcBJ5Ob3ppdu2lu3F2Tq1Km///3vKysruR3AiDZSm4qAm0F3RTgBs7KylAmsDgjEKuakdiYq&#10;pjKB22t9cFID1n8ntevHSe2SyuqJXbiFqxEnNUSw0+QUc/Obl5enTAZV1gQbDsOM1pgxQBdlgv65&#10;xvzi6y++/ibWLXrAGhMi2EF75hrz1Vdf5XIYaCH1N18d+Lw5GZy3iMtK1JVrzGlLpo2YPaL2k9hn&#10;Tl588cXBgwfHf7EeRrSZHK0xiZ6yxnTnRxUT6J8VMzyVAyhDyEg7aM+smKeddtrKlStp2oN72lM5&#10;zqLU33wbOx6Ti6WxLUNWaowYVUy454pGVDGbEVVMoNsrJhBcQsUsLy+3g/bMijlq1KiiIq3y9mAn&#10;kfMWcVmJOrVifvf9d1cvuXrYXcMoNYYeMWLEdddd57LImhgxqphwzxWNqGI2I6qYQLdXzOF3D7dr&#10;zM2bN9tBe2DF5IcWw+n24EVbFl284GI14rxFXFaizquYn3wRk/f7H2K5BKlRK+EwU8tlkTUxYlQx&#10;4Z4rGj2lYkJibA1AUioTwC1lAuS6MgFcUfbtt/BDmQDhAWogdT75RJlg3759ygTID2VyousKsipr&#10;OSJQW1urTNDY2KhM4EzoqExGsYG7qCENMkaNuL1OsSSjAOhKWdyJLkwndUlJiTKBDRy+2W5F6Wap&#10;caQ1UXmVCazUgB00c1bmzsqd5GPHjl2yZIl12EntnE8ughVwwoQJris7v05q148bZfjw4TfccIMa&#10;LaVesHnBpHmT1Gg5BIC4rES4ZpQJ3DTZ1BWlm08ErA5lZWXKvv328mcvz5iR0fBpA81bb731iCOO&#10;sP67TLaDYkR7pE1FwM2g68ftzcrKUiawOiAQq5iT2pmovMoESebXSQ1Y/wsKCpQJkkvtYrHe4siG&#10;BtUWcNkIf+w0ueLjBs3Pz1cmgyprgu2ZUkdrzBiQAcoEiKUfrjGB4NLll1++dOlSO+jhrDHtuqMD&#10;15i/+c1vcOtVo+XBTiLnLeKyEnXsGvOWFbd8+11sOA5aVVWFdSUuSye1yyJrYkSbydEak7BSY1f0&#10;VK7AWS7+eKcDoooJiNLNUre7Ytp3fq6//vrnnnvODtq+ivnII49MmjTp/vvvpwl0VMUsLi7+2c9+&#10;pobAHtwt7/y8mPXiqHtG7flAJw6LoOOPP37KlCk0o4oJRBWz+dyoYhJJMs/lhwuz2yvmkveW1B+o&#10;J7/llluefPJJO2j7KubDDz9cU1Nz3XXX0QQ6qmKOGjVq4cKFagjswYVVhasLVpMDzlvEZSU6/Ip5&#10;47Ib/7DoD/Z1TIR88skn23GjiglEFbP53KhiEkkyz+WHC7PbK+aUxVPK68vJUTGvvvpqO2j7KiZh&#10;BeyoiolH3Q0bNqghsAe/Wfjm7NdnqxHnLeKyEh1mxcRjeNkHZeCsmHgAh2/vvPNO8vl1WWRNjBhV&#10;TLjnikZUMZsRVUyg2yumfSqfP38+Lns7aI+qmMOGDbv++uv5V5IB9uAueCq/9oVrR84eWVrb/HNs&#10;hYWFY8eO/fOf/0wz+fy6LLImRowqJtxzRSOqmM2IKibQ7RUTCC6hGPXYiolcom9JKqaTyHmLc61E&#10;ba2YADi/aiik/c033zxkyBB7bvL5dVlkTYwYVUy454pGT6mY6B0hBSAplQngljIBcl2ZwJ6L4JUJ&#10;IBygxvffIwOUCfbt26dMYAfFWZgtNQTWREIoE9TW1ioTNDY2KhMgR5UJELAyGcU6D02VCRALlFIj&#10;bq9TzI2C+VAmsKZ1AHBhOqlLS0uVCeyg8M12K0o3Sw2JrFlWVqZMkGR+h9w5pHB/ITlcTUtLs4M6&#10;qZ3zSaQGrIATJ05E8VVDwPsT4aR2YnIUOHb11VeD5OTkyGaFPXhh1sLJ8yerEect4rISFRQUKBM4&#10;50Pqfvvdt1csuiJjZsYnXzQHi1TBRQGXXn75ZdycdKsg+fy6LLImRrSZbFMRcDPorgi3NysrS5nA&#10;Sg0FrGJOamei8ioTJJlfOwRh/U9RagDuuaJhKwx2NTQ0qBEnNfyx8+v6ccrn5+crk0GVNcH2TKmj&#10;NWYMEFGZgLOuRtxep5gbBRIrE1jTOgC4MJ3UXb/GvHn5zZUNlWrIC4Wokmr0mDVmfX09lnI0k6wx&#10;NxRveGTdI2rEeQsxrUSHXPjg4G++i6V3TOiWy5DLLrts6NCh5An/5ifAza/LImtiRJvJNhUBN4Pu&#10;inB7ozUm4PpxykdP5c2IKiaQesUc88CYkprYl34To0ePtm9G94SKiflFHQ9jJamYS7cuver5q9SI&#10;8xZiWomSX8ZXPntl+sz0T7+MDSpK64lwOyMjY82aNTSBqGICUcWMKqbf6xTrMxXTvvMDXHjhhfPm&#10;zVOjZ1TMRx555Pjjj1cjacXskHd+bnr5JrTuMuaJV1xxBV+1tGkfVUwgqphRxfR7nWJ9pmIC1qXZ&#10;s2f3qIoJQcLzONF57/ys271u5N0jS+ti74O7yxg9w41XX32VW6KKCdhZ6/sVs1F+ejAANVGZoL6+&#10;XpmgtrZWmcCei2tGmQBOA2rIz8IpEyC3lAnsoDgLEaohsKbzFpVXmQCXojKBM5GyymQU25WLGrFY&#10;591e54MbBbmuTGBN6wDgwnRS7969W5nADoqrwnYbE9p4i0yyZklJiTJBkvnNnJWZ936eGgcP3nnn&#10;nVhmqhEntXM+idSAHXT8+PGVlZVqCBCOsjj3QphIvEGDBuXlNbsHZGdnKxNYTZ7e8PSFTzU777yF&#10;mFai/Px8ZQcPTn9x+oQnJqghsKl77733Dhw4EAqr3TLtndTJ59dlkTUhpj3Yugq4S8k6AzgBs7Ky&#10;lAms1OjWKmY54ExUXmUCN7/WBzsEYbdYqQHXjw0N7rlIrdSQyNYiJzVEsKK5fpzyNqmc1IDtmWFG&#10;a8wYoJQyQf9cY971+l1VH1Wp8Y9/LF261K7pDmeNac32rTGPO+64WbNmuVGSrDHf3fPuvE3NC2Tn&#10;LcS0EoWFzx+f++Ou6l0JFz7o4Zhjjrn++uvtiUC0xgTsrPX9NaY7P6qYQP+smK/ueLXh0wY1BFjW&#10;ha7aXTHvu+++iy5qfkmxHRXzqquu4q8Bp14xS2tL1xetVyPOW4hpJbpq4VWj7xldXFtMM/4yRtqn&#10;p6fj0ooJbU4EoooJRBWzGVHFBPpJxXTv/AComO+88w55+yrmFVdcceKJJ/7Lv/wLTaCtFZPf5UEz&#10;9YrZpnd+lr65VJnATdOrr77KX9YEROkWF1VUMYGoYjYjqphAP6mYgHPp8ssvnzt3Lnm715iAnbU2&#10;VcwHH3zwsssuU6MtFdNJ5LyFmFOfm5o5K3P/x7E8THIZL1iwYOzYsWrESQ1EFRPoXxXTvQ6KmqhM&#10;gOtEmaDd7/zgIlEmwGWsTOBe8XVdIWBlca9zu7cj3IvrzkTKKpNRrPMuauQrMk+NuL22H8CFhnOV&#10;CazppLZxAU7qoqIiZQJ7Lnyz3YrSzVLjSGu6tyPcq+B2UPfOD3D33XffeOON5E5qN0dOBCeRFTD+&#10;nR+rgz1y1qxZKNlqCNyEJn/n54KnLlCj5RAfNn7oJGrt7YgzzjgDDtjQROkWbw5YHUpLS5UJnERu&#10;fl0m2/nFiDZSm4qAm0HXj8tV986P1QGBWMXclDkz9Xd+XFYD1n+UJ2UC14+TOvV3fpzUEMFOU/TO&#10;TzPcwgcZoEwAHZUJ7A0No1jnoZQyQf9cY8Y/lS9fvjy96ZcandTO+SRSA1bAFNeYqFazZ892YrpR&#10;2vpUfvPLN6fPTD/49UGIaSVKuPAZOnQov6TOpq4o3WIZEq0xATu/fX+N6c6PKibQPysmEJ95qJgs&#10;cF1ZMUeOHPnwww+DODFTr5hOottfuV2ZAGJaieIv4yOPPPLee++l6S5jeyIQVUzAzm9UMaOK6fc6&#10;xfpMxYxfY2LQCy+88K9//St411TMN998EzW6pET/WNOJmXrFDGvMLXu2DL97eHG1vg9OIC4rkbuM&#10;jz766L/97W9qxF3G9kQgqphAVDGbEVVMoJ9UTMC5hEGffvrpq6++GrwLKuZNN9101FFH2UvOiZl6&#10;xYRENy27afL8yTTj47IS2cv4lFNOeeCBB9QQuMvYnghEFRPoXxUTvSOkACSlMgHcUiZArisT2HMR&#10;vDIBhAPUiPvCpcrKSmUCOyjOwmypIbAmEkKZoLbvftsb1lnKBHZQ+Ga7FaWbpYZE1mzft70RGBQK&#10;p6WlgdfV1XEj4ZxPIjVgBWzt296wslu0aJGT2onpRknybW/jnhx33hPnqRHnLeKyEoWvIJs8eTIe&#10;xp3zNnVF6RZfCGbTHjcnZYLk8+uyyJoY0WayTUXAzaC7Itzejvq2N1RMZYIk82uHIKz/0be9NZ9r&#10;7wAAqnWSMh+tMQEXppO6hzyVo50wYcKMGTM6b4156623DhkyhEsGJ7UT040Sv8ac8eqMUfeMKv+w&#10;vB3fxHHzzTf/8Y9/BHHO29QVpVssQ2zaR2tMwA5BWP/7whoTWQhXAjCvygQo5MoEuGyUCey58FKZ&#10;AIoDanzzDe6ZygQVFRXKBHZQnAXP1BBY03lbXV2tTICCrkwATZUJIJwyGcV25aJGLJhLNeL2Oh/c&#10;KEhZZQJrWgcAF6aTuri4WJnADgrfbLeidLPUuNisWVpaqkyQfH6dSxz0hRdeOPLII53U7sgkUgN2&#10;UNTfmpoacqyjsYDduHEjTcC558R0o2CNqUyAg7P3ZJM7ieLjshLhmpk3b15mZiZN57xNXVG6+UTA&#10;pj1ucsoEyefXZZE1MaLNZJuKgLuUMN3KBE5ArDGVCVAslEksViIntTNReZUJnETWBzsEYf2H1MoE&#10;yaV2kVqpkQn19fVqxEkNEew0uX6c8nl5ecpkUGVNsD0zzGiNGQMmQ5kAsURrTCAMOnTo0Lvvvpuc&#10;cM4nkRqwAnKNidPT09PPP/98bLGrEie1E9ONwjXmzStuzpiVUVRTZA9u0xozNzcXzuAuTtM5b1NX&#10;lG6xDLFpH60xgb6/xnTnRxUT6J8VE3AuhUFXrVrlvmnNHdma1I8//ji8ve+++2gCqJi//e1vTzjh&#10;hOBkuyvmus3rlAnswU6i+LisRGPGjLFfDJz8MrYnAlHFBKKK2YyoYgL9pGIOv3t4a2tM4KabbuLL&#10;fIRzPonUwOLFi9HCq8GDB//TP/0Tnqe4nWhHxbzmhWvSZ6avfqf5F8kBe/CiLYsuXnixGnHeIq4g&#10;0ZQpU0aOHElOJL+Mw4lEVDGBqGI2I6qYQD+pmEmeyoG6urpRo0Zdf/31NJ3zySvmvn37jjrqqAkT&#10;JuBySv55zENWzL+s+IsaqX0ek3DeIq4gEZ7H161rsVZNfhlbbYGoYgL9q2I2NDSgxwDc/5UJamtr&#10;lQmqqqqUCey5jY2NygRIbkCNzz5DaVMmKCsrUyawg+Is5JYaAms6b3EpKhPgqlYmcCbKvTIZxXbl&#10;okYs1nm31/ngRsFEKhNY0zoAuDCd1Lt27VImsIPicrLdxoQ23qIeWXP37t3KBMnn17lkB4XUGHfg&#10;wIE33ngjTHdka1JjZYpT+LEhYty4ceXl5WoI0K2yOPdsmHl789LvSN9ZvlPtzz7Lzs5WJrAHO4ni&#10;46JEZ5555osvvpiXl8fthJsmm7qidLO2gE374uJiZYLk8+uyyJoY0R7sRnSXEqZbmcAJuHnzZmUC&#10;KzW6tRJZDjgTlVeZwElkfbBDEHZLm6R2kVqpkW/V1dVqxEkNEaxorh+n/Pbt25XFSQ3YnhlmtMaM&#10;IVpjAsnXmEHqp59+esSIEW6daEWAb1iKYu125513cr6sgO1YY855Y860JdNAnNSHucbElQMncVab&#10;Fj5WWyBaYwJ21vr+GtOdH1VMoH9WzCXvLak/0OIVRjuolRr9L168GOUmIyPjiiuu+Otf/3r22WcP&#10;HToUW2677TasI5JcUW2qmOjnjlfveO99rYypV8zCqsLVBc2vcjqpERdCOOWUU7KysmBGFRNIkrdA&#10;VDGBqGI2O+8u1P5ZMe9efbf91QrADuqkds4nkRqwAqZYMWetmjXi7hHv17WoQalXzC17tszfNF+N&#10;OG8RFw7mAhNmVDEBywFnRhUTiCpms/OuJvbPipniUznhnO/Yivn1t19n7Ymt/pyYqVfMQz6VH3/8&#10;8StWrKAZVUzASe3MqGICWjHdi6/J3xlw7/zYc3v+Oz/2xWyMYp3HNaxM4N75cXudYsnf+bGyuBNd&#10;mMnf+bHn4nKy3caENt5CImsezjs/dlAntTsyuQhWwCTv/Nz04k1pt6et37WeJuD6caO4d36sJujT&#10;nhsf18CBAysrK2n2hHd+7KAYMck7P24GXT9ubye98+P22vm1QxB2i5Pa9eOkdkXDSo1dSd75gT9W&#10;NNePm9/U3/mh1NEaMwa3iozWmIQd1EntnE8iNWAFTLjGPHBQJ85J7cR0o7R7jXn11VcPHTpUjWiN&#10;KXBSOzNaYwK6xuQFFoDelQlQ15UJUGWVCey5kFiZADIBavzwA3JdmQC3d2UCOyjOgjRqCKxJLQKw&#10;6FAmQFIqEyDtlAmglDIZxTqPPFMmQCyYeDXi9jrF3ChIAmUCa1oHABemk7q0tFSZwA4K32y3onSz&#10;1JDImljOKxMkmd9xT40r+6DFwXZQJ7VzPonUgBVw4sSJWAep8cMPc96YkzYjLYzrpHZiulFycnKU&#10;CezBK/NW/uXlv6jR0luIk5mZaX0oKChQJnDO29QVpZu1BWza4+akTJB8fl0WWRMj2ky2qQi4GXRX&#10;hNublZWlTIDrX5nEYhVzUjsTlVeZIMn82iEI63+bpHZFw0qNXVi9qREnNfyx0+T6ccrn5+crk0GV&#10;NcH2TKmjNWYM0EKZALFAOzXi9jrF3Cju5mxN6wDgwnRSd/0a85l3n/ngkxZ62kE7fI057flp334X&#10;68SuSpzUTkw3SpI1ZsH+gpW5K9Vo6S34oEGD7MHRGhNwUjszWmMClDqqmDG4C7V/VszOeCpfvHjx&#10;tm3bZs+eTRNAxcwvyU+fmb63Xh3rjIqZ5Kn8qKOOOuuss6xEUcUEnNTOjComoBUTjyeYy4Da2lpl&#10;gurqamUCPE0rE9hz8cCuTIBnEECNuG7xyKlMgCc+ZXIi6rIaAmviulUmKC8vVyZw3tbU1CgTYGmj&#10;TEaxzlsHAMRinXd7nWJJRgGs6Xa5MJ3zhYWFygR2UPjmYrHeQiJrFhUVKRO4WNygziU7qJPaHdma&#10;CLiAZ86ciaTEFQjzlpdu+fFpP0YR514Cqa8szj2nmBsFl7EygdPEmtbbgQMH7tu3z0qUm5urTODm&#10;16ZuTGhzImDTfvfu3coEyefXjWJNjGgPdiO6S8ldEU7AzZs3KxNYqdGtlchJ7Uw83SsTuL12UDsE&#10;Yf13Urt+nNQuUis1dmHVpUac1PDHDur6ccpv375dWZzUgO2ZUkdrzBiiNSbQGWtMKAmOfr757ps7&#10;Xr0juyw7xc9jEk7Mw19jIg/T09ORJ1aiaI0JOKmdGa0xAV1jYiLRRQD8UCZAPVYmQLVWJrDnwi1l&#10;AvQOqPHllyi1ygRYsCgT2EFxFmZdDYE1nbdVVVXKBLgUlQlwU1ImQBYqk1FsVy5qxGKdd3udD24U&#10;XNXKBNa0DgAuTCc1FizKBHZQJITtNia08Rb3SWuWlJQoEySZ3/FPji/aX6SGwA7qpHbOJ5H6ntX3&#10;ZMzMqG6opjl+/HjcL8kJhKMszj0nphslJydHmcAevHzr8pteukkN4+2rr76alpaGuKxEuGaUCdw0&#10;2dQVpZtPBGza48lJmSD5/LossiZGtJnsRnSXEqZbmcAJiLWhMoGVGt1axZzUzkTlVSZwElkf7BCE&#10;3dImqV2kVmpkAhaSasRJDRGsaK4fp3xeXp6yOKkB2zPDjNaYMWBSlQn65xrz3T3vfvJ5q+ug9q0x&#10;P/zsw40lG62AXbPGrGyozH0/Vw3jbUZGxtNPP424rETRGhNwUjszWmMClDqqmDG4C7V/VswOfCq/&#10;d/W9mXdmrt21lqYVsBufyhEOHslJrERRxQSc1M6MKiYQVcxm592F2j8rJuBcsoOmWDG/+CqmVZIr&#10;qmsqppOI3iKEzMxMEMRlJYoqJuCkdmZUMYGoYjY77y7U/lkxD3ONOefNORmzMgr2F8BMckV14xqz&#10;oKBg9OjRIIjLShRVTMBJ7cyoYgJaMd177e7TCe4jER316SKUA2UCOyjOQl1WQ2BN5637yIv79ElP&#10;+HSRlcWd6MJM/dNFyBXbbUxo4y1KmzVT/3RRxsyM90reU0NgB03y6aK/LP/L/qrmj3oATgQ76Pnn&#10;n19WVqaGAOEoi3PP9eOkzs7OViawmjz+9uMTnpigRpO35557LiomCOKyEuXl5SkTuGmyqStKN58I&#10;2EHb9OkiTJMygR0UI/a0Txeh8ioTuL3WBzsEYbc4qV0/TmoXqZUamYBVlxpxUkMEK5rrx81v9Omi&#10;ZkRrTKBTn8p37N+RPjMdK9MkUgNWwG58Kk9PT0fdB0FcVqJojQk4qZ0ZrTEBXWO686OKCfTPitmm&#10;p/L73rzvsmcuCwP1tIoZ/1SOnvm2D4C4rERRxQSc1M6MKiYQVcxm592F2j8rJuBcsoMGqb/65qsr&#10;n7vynV3v0CR6WsV0EiGuioqKYcOG0URcVqKoYgJOamdGFROIKmaz8+5C7Z8V85BrzPvX3I9jDn4T&#10;mwLnfBKpc3JyKisr1ei+NWZZWdlxxx1HE3FZiaKKCTipnRlVTEArZlFRUanBrl27lAkKCwuVCRCw&#10;MoE9t7i4WJmgRKBGXLd5eXnKBHYvznJdWdN5W1BQoEzgvHXm7t27lckotivXLUa0zru9zkwyCmBN&#10;t8uF6frZtm2bMoEdFL65WJy31ty+fbsyQZL5PeKWI97Y8oYaAjvo+pz1L2x8QY1DOR/cq6qq2rx5&#10;M6o2TeC0005DDVVD4JxXJnCKuVHQszKBPXjOy3POevAsNcTbZ599dtSoUTSdRNnZ2coEblCXnPZE&#10;wOrgpE4ukYvUmhjRHuxGdDPo+nF7N23apExguwK3kbqonen6cXutD85bwG5pk9QuFqsndu3cuVON&#10;OKnd/CZXDDcDZYmctz3zxGiNGUO0xiScSxj08Q2PY125+u+rndTuyCRSI8nq65t/cK27nsrxSD51&#10;6lSaiMtKFK0xASe1M6M1JqBrTEiMrQGYKmUClEhlAqS+MoE9F34oEyA8QI1vv0W6KBPs27dPmcAO&#10;irOgoxoCayJ4ZYKamhplAoioTNDY2KhMAB2VySjWeVyKygSIxTrv9jrF3CiQVZnAmtYBwIXppMbt&#10;TpnADopstt3GhDbeQiJrovIqEySZ3yF3DtlZuVMNiPn5x3ZQJ7VzPonUgBVwwoQJtbW1aggQjrI4&#10;qZ2YbhSsVZUJ7MELNi+YNG+SGuJtWlra22+/TRNxWYnwpKJM4Jy3qStKN58I2LTHg78yQfL5dVlk&#10;TYxoM9mN6GbQXRFub1ZWljKBlRrdWsWc1M5E5VUmSDK/dgjCbmmT1K5oWKmxC/ddNeKkhj9WNNeP&#10;Uz4/P19ZnNSA7ZlSR2vMGDBzygSIpT+vMf+25m8ZszI2lW6yg7Z7jQlYAbtrjRneKAcQl5UoWmMC&#10;TmpnRmtMgFJHFTMGd6H2z4o5/O7hF8y74LvvmzPeDtq7KuaiLYsuXnixGv/4BxbIUcUEoooJOOXb&#10;XDHRO0IKQFIqE8AtZQLkujKBPRfBKxNAOECN779HBigTVFZWKhPYQXEWZksNgTWREMoEeL5TJsBT&#10;mzIBclSZAAErk1Gs89BUmQCxQCk14vY6xdwomA9lAmtaBwAXppO6tLRUmcAOCt9st6J0s9SQyJp4&#10;VFQmaG1+H1z74P815f9av3s9TcIO6qR2zieRGrACTpw4EcVXDQHvT4ST2onpRsFTuTKBPXhh1sLJ&#10;8yer8f33O3fuHDZsmBoSl5UIj4rKBM55m7qidPOJgE173JyUCZLPr8sia2JEm8k2FQE3g+6KcHvx&#10;VK5MYKVGIFYxJ7UzUXmVCZLMrx2CsP63SWpXNKzU2NXQ0KBGnNTwx06T68cpj6dyZTKosibEF59o&#10;jRkDRFQm4KyrEbfXKeZGgcTKBNa0DgAuTCd1l60xH1jzwEXzL+IpziU7aK9+Ki8sLBwzZowaEpeV&#10;KFpjAk5qZ0ZrTIBSD8DAUDkA2axMUFdXp0xQXV2tTGDPRUIoE8BLQI3PP6+vr1cmwGWsTGAHxVlI&#10;FzUE1kTJVibAWlWZAFe1MoEzcd9WJqNY53G/UiZALNZ5t9cplmQUwMriTnRhOqmLioqUCey5KBy2&#10;25jQxltIZM3i4mJlAiv1gU8PjPnrmDfy36CZMTMjtyyXnLCDOqmd88lFsAKOGzeuoqJCDQHCURYn&#10;tevHjZKdna1MYDV5av1TE5+cqMbnn2/btu3UU09VQ+KyEmGVoUzgpsmmrijdfCJgBy0pKVEmSD6/&#10;LpPtoBjRHuxGdFeo68ft3bx5szKBlRrdWnmd1M5E5VUmSDK/dgjCbnFSu36c1K5oWKmxq6amRo04&#10;qeGPFc314+Y3N7c5553UQHzxidaYMbilTZ9fYz6x4YnBswaD2EGXvLek/kDzx4AAO6iT2jmfRGrA&#10;Ctg1a8zCqsLVBavJgccff/yMM85QQ+KyEkVrTMBJ7cxojQnoGtOdH1VMoG9XzPpP698qfIumHXRx&#10;zuI+UzF3Vu1ctWOVGv/4B8rlhAkT1JC4rERRxQSc1M6MKiYQVcxm592F2icr5oKsBUPvGvpC9gs0&#10;CTtom76Jwznf0yqm+yvJ4cOHz5kzRw2Jy0oUVUzASe3MqGICUcVsdt5dqH2sYjZ81qDGoebXuWQH&#10;7V0V00mUlpZWV1enhsRlJYoqJuCkdmb/qZgDBgw44YQTNm7cWFJSAs9tz1oxI/Rl/HTAgFMGDPiR&#10;WofAyQMG/D9Kez3+Y8CAkUojROgQHHXUUbgfRGvMGNzSpg+sMZ/PeZ53+4Tv/ATYQUfOHtlnnsoX&#10;Zy++9JlLybEYwRqTnEBcVrFojQk4qZ3Zf9aY/+W//Jf/+T//Z5jK+OLT5op54YUX1tfXP/jggzDt&#10;uW2qmOgBW3ARTpkyBWa7KyauPczB66+/vnr1apx4OBUTW37xi1/AMUzw4VfMoUOHlpaWBpNw+ZH8&#10;impoaJg0aRKeJe+77z6YdtDkFfOvb/41bUba20Vv06ypqZk3bx6cmTt3Lg5LMr/fxh5BWrhkB2XF&#10;zM3N/e1vfwvijmxN6oULF1ZVVd177700gQ6smCeffDIendRoefC33337xZfaVXl5eZKKCfLSSy8t&#10;Xbo0JyeHW5JfxuFEIqQ9tt966614mlu5ciW3JJ9fl0XWRFeXXXZZcKPdFRM3S8waUjr43O6KuXPn&#10;zmeffTZ8a5+TKPWKCWdWrVq1dq3+yGhyqV3RsBVmzpw5CO3aa6+l6aROvWI+/fTTcOnMM8+kac8i&#10;bM9tqJgVFRW3CWbOnHn//fejus+aNQvb7bmpVEwcw34AuIIM4952VMw77riD/aAcYJJwo8CudlTM&#10;xx57jP3g2haXf3juuefaUTFRmNjP7bfffuyxx44bN+7yyy/Hdpt5Lj9cmJQaG9kPgLgw1hVXXIHt&#10;dtDWKubs12dPmj8JOtCcMWMG+6murr7rrru4aE1SMVt75+epp55iP6+88gp6blPFfPTRR9GiHtEE&#10;OrBiwpnWKqZ95wdX++DBsY9SBSAuSkTMnj0bl7Eah7qM7YmATXvswh3uhhtuoJlwfgNcFgUTUQwa&#10;NOjUU0/FtcYt7a6YcACKYXkYFLZSw1urmJPamriX1NbWoqvt27dzi5Mo9YpZWFi4YcMGNQ4ldZKK&#10;edNNN2H1dvfdd9N0UqdeMdEJyvfLL79M000uYHtuQ8UMiJ7KAaeYGyVJ5rn8cGE6qdv6VD72wbFc&#10;V4aKSdhv8wWSz69zyQ7qpHZHJpEasGJ2YMXEjVyZwB5sJdq2bdsJJ5xATiAuK5GLJfllbE8EbNq7&#10;YpF8fl0WWRMj2mmy6gFuBpNUTMC51L6KCbh+nESpV8w2Se2KhpUafSbpNvWKCdh+3OQCtmetmKgy&#10;8DugsbFRmQDJrUyAW6gygT0XU6VMALcANb76CstSZQI8KCkT2EFxFgJWQ2BN5y2e+JQJ8CSrTID6&#10;rkyA602ZjGK7clEjFuu82+t8cKNgepQJrGkdAFyYTuri4mJlAjsoZi50++jbjw66Y9BnXzSPgivT&#10;Oo/ncWWCJPObOStzR8UONQR2UCe1cz6J1IAddPz48a4rhKMszj0nphsFax9lAnvwvI3zLnz6QnIs&#10;ss466yxyAnFZifCAokzgnLepi7PsiYBNe9zklAmSz6/LImtiRJvJbkR3KWG6lQmcgFlZWcoEVmp0&#10;axVzUjvz3XffVSZwElkf7BCE3dImqV2kVmpkAm7hasRJDRGsaK4fp3xeXp6yOKkB2zPDjNaYMUAX&#10;ZYLessY8cPDAm4VvitLNUkMia6b+zk9f/TwmCut5551HTiAuK1H0zg/gpHZm9HlMgFL3xG8Udl1B&#10;VmVx35/qvpsWIioT4FajTAAdlckotitcisoEkAYZo0bcXqeYGwXnKhNY051o4wKc1Em+UfjFrS8O&#10;njH4hZwXaIrSzVIjLmui8ioTJJnf3TW7D3zeYq8d1Ent5iiJ1IAVMP4bha0OTmrXjxsFpVCZwEr9&#10;wScflNaUkr/00kuomOQE4rISua+5ddNkU1eUbvGls1YH943CTiI3vy6T7aAY0WayTUXAzaDrx+11&#10;3yhspUYgVjEntTNRMZUJksyvy2rA+t9J3yjspIY/dppcP25+o28UbgaEUyZA8MpkFOs8Zk6ZALH0&#10;zDXmBwdi8YY1JiFKN0sNiawZrTEffPDBcePGkROIy0oUrTEBJ7UzozUmQKmjihmDu1B7YMV89O1H&#10;M2dlrshbAd5JFRNwLtlIe1fFtBJdffXVUcUkoooJOOWjitmMvlExX81/9ZvvYq9U0AQ6qWL21TXm&#10;2LFjUTTJCcRlJYoqJuCkdmZUMYGoYjY77y7UHlIxcdmnz0x/Je8VmHZQWzERyObNm0eMGDFs2LB0&#10;wcCBAzMyMkaOHMlU6AkV02ZC11dMaPLss8+SE4jLuhRVTMBJ7cyoYgJaMXECwgjIz89XJsjLy1Mm&#10;2L59uzKBPbegoECZAKbd4vrZunWrMoHd604ErOncc/64UZzpIrWm69b54Pa6ftwo9kTAHuxOdEfa&#10;fm554Zaz7j9LDYE9d/369ccee+wvfvGL0aNHv/766+JsAm+zsrLOPvvstLQ023NyiZxLdlAntTvS&#10;9ROuN5Da2tpzzjkHLXedfPLJGzduJCcSOk8kl3rTpk3KBO7gYEKo5cuXkxPYZQdFWVEmSDIozrIn&#10;AtbMyclRJnBHOudb8xaACG5QZQInkTPdKBs2bFAmSOK888cd6abMHWx9cCcCdkvqUgMuNNsPjszN&#10;zVUjbtDkmrhBcZkoO5Tz7DZaY8bQo9aYpz1y2uqdq+Pf+VmyZAlWjueee25JSYntVpRulhoSWXPX&#10;rl0nnXTS3LlzaXbNGtO5h4qpRjetMd1n3RGXlQiXgTJBtMYEnBmtMQFdY7rzo4oJdEvFfPztxwfP&#10;HFx3QL+ULFRMFEo8ZV977bUhOvhmuxWlm6V2FZNP5dOnT7/99ttBkszvng/2fH6wxV4b6eE8lVsB&#10;u6ZiNnzWsLcuFjj8RMW0VxeAuKxEUcUEnNTOjComEFXMZufdhdr1FfPLb758+T3941ZiwYIFxxxz&#10;zLRp02pqamDaQdtRMbHl+OOPf/TRR5PM73H3HVdcU6yGwA7auyrmkveWXLn4ShCogYrpvEVcVqKo&#10;YgJOamdGFROIKmaz8+5C7bKK+dL2lzJmZby07SWYlBpDjx8/ftSoUfa7IQA7aDsqJtDY2IjaYb9Y&#10;F7Dz2yffK0dKRBUzIKqYgFO+zRUTA0PlAGSzMgEuMGWC6LckAadYklEAK4s9cX/9fsRlR1m+fPmg&#10;QYOmTp1KszN+SxJV+Oyzz1ZD4ObXKW8H7V2/JYk+eS4ybeDAgfFxWYnyo9+SjJPamai8ygRur501&#10;OwRhtzipXT9Oalc0rNTYFf2WpAJnuTtGfJkPwCWkTIDwlAkwVcoE9oaGUazzbmnTqWvMF7e9iHXl&#10;4uzFjAtjnXTSSUOGDMHdSI5SxL/zo6y9a0wC5WPXrl1q9IM1Jm4Y0RozIFpjAk756Km8GT2tYm7a&#10;vemrb5t9wCoSFzOewWk6qTupYq5du9b+AYwd9O/7//7pwRax2EF7V8X84MAHrP44ZsSIEc5bxGUl&#10;iiom4KR2ZlQxgahiNjvvLtQOr5hLty5Nn5n+1PqnuHHZsmWolZs2baJJdE3FxLMMhlaj5aDD7x7e&#10;Z9aYi7YsunjhxSAbNmw49thjnbeIy0oUVUzASe3MqGICUcVsdt5dqB1YMR97+7Hpy6aTw4ExY8Zk&#10;ZGQ0NjbCTH5FdVLFhNSnnXba5MmTadpB++RTOSrm2LFjnbeIy0oUVUzASe3MqGICWjEhMbYGYKqU&#10;CVAilQnqW/+2N3SnTIDwADXivnCpTd/2Zk0Er0yAFZMyAURUJkBhUiaAjspkFOs8LkVlAsSCjFEj&#10;bq9TLMkoE56esDJ3JQiuJax0pk6dav13YTqpk3zbG3yzaovSzVJjCGui8ioTQOrt27ejaNJ0gzqX&#10;7KBOandkEhEAK2DXfNsbJOK569atO+OMM+LjshIVHMa3vdlBe923vVl5ndTOROVVJnB77azZIQjr&#10;v5Pa9eOkdkXDSo1duO+qESc1/LHT5Ppx85uf9NvebM+UOlpjxoCZUyZALIezxnxxa+y9nfIPy2Eu&#10;WrRo8ODBDz30ELi7o7owndSdt8aEaOHB3A7aeWtMe3DXrzHPP/985y3ishJFa0zASe3MaI0JUOoB&#10;vMAC0LsyAe7qygSomMoE9lxIrEwAmQA1fvgBua5MUFlZqUxgB8VZkEYNgTWpRUBdXZ0yAZJSmQBp&#10;p0zA64TAKNZ55JkyAWLBxKsRt9cp5kb55LNP1hSuAVm4cGFaWhoWdNwOWAcAF6aTurS0VJnADgrf&#10;kGpqxEkNiayJiqlMQKnhGEoJiB30+feer/8k9ruDAXZQVExlAue8EyFcCdXV1ZiUTZs24U7OXRMn&#10;TsSTCjmBpFQWJ7UNE3CjYI2pTGAPLqwqfH3H6yBYY1544YXOW8RlJcJlrEzgpsmmrijdfCJg0x4V&#10;U5kg+fy6LLImRrSZbFMRcFeouyLcXlRMZQIrNQKxijmpnYmKqUzgJLKzZocgrP9tktoVDSs1dtla&#10;5KSGP3aaXD9OeVRMZTKosibYnil1tMaMAVooEyAWaKdGamvMl7a9lD4zHS3m9YorrhgyZAhjhClH&#10;xWAdAFyYTurOW2Oiveuuu04++WQQO+jinMX1B+rVENhB27TGDAsNRHH00UcvX748zHjXrDF3Vu1c&#10;tSP2JwBr16699NJLnbeIy0oUrTEBJ7UzozUmQKmjihnD4VTMfbX70H70WexHu4YPH3722WfbYG3m&#10;ufxIfkV1asXEAvbEE08EsYP2yXd+3nrrrcsuu8x5i7isRFHFBJzUzowqJhBVzGbn3YWaYsV8bcdr&#10;GbMyHlv3GEpAenr6JZdcgm6TZJ7Lj+RXVKdWzIqKCv6EtxvUuWQH7V0VM0j0xhtvRBUzIKqYgFM+&#10;qpjN6LyK+ff9f//mu1i8+fn5AwcO/MMf/sBdQJLMc/mR/Irq1IoJoMTjMDton1xjLliwIKqYAVHF&#10;BJzyba6YyEKoE9DY2KhMgORWJsBlo0yAeVUmH+ZQJoAWgBpff43wlAnKy8uVCeygOMt1BUeVtRwR&#10;qK6uViZoaGhQJkB9VyaAcMpkFNsVslmZAGkHWdVo6d6anWsG3j7w0bcfxeNeWlra/fff70bBucoE&#10;1nRSuzCd1Lt371YmsN7CNxcLoIYcaU08gCsThIkYNGjQww8/bAcdcfeIgn0Fagisw05q57wTIUlS&#10;jR8/3nVl59elnw0TcKPk5OQoE1ipF2YtvHj+xSC33HLLxRdfbIcAnES4ZpQJnPN2UFG6+UTA6oCb&#10;nDJB8vl1mWwHxRzZTLapCDiJXOq6vVlZWcoEVgcEYhVzUjsTFVOZwO21PjipAet/m6R2RcN6iyNt&#10;LXJSQwQ7Ta4fN2heXp4yGVRZE2zPnLJojRkDdFEmSLjGXJy9+NH1j4K88MILWKChEslOPwo0VSaw&#10;pnUASL4G6ew15vTp00888UQ76Pc/fO9csoP2rjXmd99/9+VXMecvuuiiqVOnxsdlJYrWmICT2pnR&#10;GhOg1FHFjMFdqPEVc9K8SYtzFs+ePRu10tWyXloxKyoqjjnmGDton3wqx13hpptuct4iLitRVDEB&#10;J7Uzo4oJRBWz2Xl3oYaKuSx32ZA7h+Tvzb/iiitGjhxJt51ivbRiVlVVISI3qHPJDtq7KmaQCHc4&#10;3Ofi47ISRRUTcFI7M6qYQFQxm51PWDHrP61f/ffVZ5xxBtZi9qvYnGK9tGLW1tYOHjzYDton15io&#10;mHPnznXeIi4rUVQxASe1M6OKCWjFxNzA7wD4oUxQX1+vTFBXV6dMgCRQ9tVXcEuZAG4Banz1FUqt&#10;MgFyS5nADoqzMOtqCKxpRwSwUFImwKWoTNDQ0KBMgOtNmYxiu7IOLM1ZmnZH2jNZzxx33HFYWsJz&#10;vpAc4BRLMgpgTXeiC9NJvXv3bmUC6y1mzsUCqCFHWrO0tFSZIESKHgYNGmQHzZyVmV+er4bAOuyk&#10;ds47EVykVsDx48e7rpDfyloeCTgx3SjZ2dnKBPbgeRvnXfjUhSCIcf78+c5bJ1F+fqtRAzZ1Renm&#10;EwGb9k7q5PPrMtkOihFtJmO6lQncpeT6cddvVlaWMoGVGoFYxZzUzkTlVSZwe+2s2SEI6z/KkzJB&#10;cqldpFZqZIKtRU5qiGCnyfXjBs3Ly1Mmgyprgu2ZUkdrzBh4kzz4TazzDbs2jBo1aurUqeFuyb0B&#10;TjE3SpJ7tXUASL4G6ew1JjrB+qu8PPbH78SHn3345dctQrODHs4a05pds8b8/MvP6z+J/f0SYnz1&#10;1Vedt4jLShStMQEntTOjNSZAqaOKGcOawjXpM9P/vPjPuMAuv/xyxGKnuU9WTADB2l8T6oyncjz7&#10;19TULF26NIzb9U/l/P4ebicQl5UoqpiAk9qZUcUEoooZc76ioQJ8586duLSuvDL264NAP6mYJ598&#10;8rnnnquGwLlkB21TxQwO4EEVgRQVFT333HPc0vXv/OzatSs+LitRVDEBJ7Uzo4oJ9PeKubFo4+CZ&#10;gy+//3JcVNdff73uEPSTijlv3rzMzEw1+u47P9XV1c5bxGUliiom4KR2ZlQxAa2YvMAC0LsyQWPL&#10;r6hqaGhQJrDnQmJlAsgEqBH3hUvd+21vb+58865Vd7322mu4nB555BFsQZ5xF4FYMPFqtPHb3pAE&#10;ygTWDA4QLkwnNVZnygR2UPhmu3VSQyJrlpWVKRNYqbdv356RkREOHnLnkF1Vu8gJO6iT2jnfmtSE&#10;FbBrvu3tmXefmTx/MkhaWhoEcd4iLitRQUGBMoFz3qZuTGhzImDTHjcnZYLk8+uyyJoY0WayTUXA&#10;XaHuinB7s7KylAms1AjEKuakdiYqrzJBkvm1QxDW/zZJ7YqGlRq7sHpTI05q+GOnyfXjlA/fQwi4&#10;yQVsz5S6360xL5h3wdk3nY0L6Z133uF2AFooEyAWaKdG3F6nmBvF3ZytSQcCXJhdv8bENYw1pj3Y&#10;uWQH7V1rzCARbopo4+OyUUdrTMBJ7cxojQlQ6v5SMV/JfyVjZsaNc27EJZSdnY1RrPPuQu0/FXPw&#10;4MEh0r76VI7WeYu4rERRxQSc1M6MKibQjypmcW3xmCljBg0aVFJSwi0YxTrvLtR+UjEx4sCBA4Mb&#10;bxa++dFnrc5v76qYZR+UbS7ZDBJVTGWCqGICTvmoYjZjybtLMmZljJ40GpcNaqWdHoxinXcXaj+p&#10;mOC2Yp4+9/TSWv16EcIO2rsq5vLty2948Qa4EVVMZYKoYgJO+ahiNuOcK87JyMjYty/2HemAnR6M&#10;Yp13F2o/qZjwx1bMvvdUjosqqpjKBFHFBJzy/b1ibinbkj4z/VdjfjV06FBXLOz0YBTrvLtQ+0nF&#10;RHLbigk4l+ygvatiUqKqqqqoYioTRBUTcMq3uWJCYmwNwFQpE6BEKhPUt/575fBDmQDhAWrE/WRw&#10;8t8rh45qCKyJ4JUJ7I9oF9cW41IcP3784MGDeVhje3+vHLFY591ep5gbBbIqE1jTOgC4MJ3Unfd7&#10;5coERxxxRJi4IXcO2Vm5k5ywg7rfK3fOJ5EasALG/145wlEWJ7UT042S5PfKF2xeMGnepN27d6el&#10;pcF03iIuK1GbfkTbngjYtHe/V558fl0WWRMjohyoIYMqE7gZdFeE2+t+r9xKjW6tYk5qZ6LyKhMk&#10;mV87BGG3HM7vlVupsQsXuxpxUsMfK5rrxymf/PfKbc+Uui+sMYtqitLuSPu3tH8bOXIktxMQTpkA&#10;wSuTUazzmDllAsTSH9aYANaYubm55EveW9JRvyXpIrUCds0ac1fVrtUFq7F8yMjIgOm8RVxWomiN&#10;CTipnRmtMQFK3bsr5juF70x7Ydrw4cOPO+44TIzNMyCqmEDyijlkyJCbb76ZfPjdwzvjdUzUtT//&#10;+c9qdFXFXLRl0cULL87OzkaAMJ23iMtKFFVMwEntzKhiAr2+Yg67a9i//upfzzrrrOBGVDGBNlXM&#10;k08+efTo0eQd+M4PHuHLBTNmzPiXf/mXf/qnf5o/fz53deU7P++8886wYcNgOm8Rl5UoqpiAk9qZ&#10;UcUEemvFXFu0Fquho084euLEiS5Ho4oJtKliTp48eejQoWrEuWQHPZyncmt25Ts/69atGzFiBMz4&#10;uKxEUcUEnNTOjComoBUTEwkWgJqoTIDrRJmgtrZWmaCxsVGZfMetMgGcBtQ4eLChoUGZALmlTGAH&#10;xVmIUA2BNbeVbPvf6f/7oosu4tCovNxO1NfXKxPgylQmQBYqk1Gs81BfmQCxWOfdXqdYklEAa7oT&#10;XZhO6t27dysTWG9xVVi1Y0Ibb3GkNUtKSpQJ3Pw++OCDAwcOJM+YmZH3fh45YR12Ujvnk4tgBRw3&#10;blxlZaUaAoSjLE5q148bBQ/dygT24KfWP3XBUxe8/vrrw4cPh+m8RVxWovz8fGUCN002dUXp5hMB&#10;OxGlpaXKBMnn104oYAfFiDaT3YjuUnL9uPnNyspSJrBSo1urmJPamai8ygRur501FzVgB22T1C5S&#10;KzV22Vrkig/8saK5ftygubm5yuKkBmw4lLp3rDFf2/Ha4BmD/z3j393vArqFDyZSmQA6KhPYGxpG&#10;sc5DKWWC/rPGzMnJ4edvgL70zk9hVeHqgtVr1qw56qijYDpvEZeVKFpjAk5qZ0ZrTIBS94KKCR+O&#10;Pv7oq666CttdfkQVExClm6VuU8XEWiZUzMU5i/tMxdxZtXPVjlVvvfXWMcccA9N5i7isRFHFBJzU&#10;zowqJtDTK+a28m1pf0n7t9/+2x/+8IcgelQxgQ6vmDy+7/3Nz5tvvjlmzBiYzlvEZSWKKibgpHZm&#10;VDGBnlsx/175dxw/bNgwXF0w450OiComEBPaSN2Oihk8cS7ZQXtXxaREb7zxxqmnngozPi4rUVQx&#10;ASe1M6OKCWjFRBZCnYDGxkZlAiS3MgEuG2UCzKuyr7+Gl8oE0AJQ4+uvEZ4yQXl5uTJBGHTfh/t+&#10;/adf//jff3zyySeH0+EoCWBHBKqrq5UJGhoalAlQ35UJIJwycc92hWxWJkDaQVY14jRxirlRcK4y&#10;gTXdiU4xJ3VxcbEygfUWvtluRelmqXGkNUtLS5UJ3ERAwEGDBtGxzFmZOyp2cDthHXZSO+eTSA1Y&#10;AcePH++6svPrpHb9uFFycnKUCawm8zbNu/DpC1999dUzzjgDph0CQFxWIlwzygRJ5leUbj4RsDrg&#10;JqdMkHx+XSbbQTFHNpNtKgJOIpe6bm9WVpYygdUBgVjFnNTORMVUJnB7rQ9OasD6X1BQoEyQXGqX&#10;q9Zb7LK1yEkNf+w0uX7coPn5+cpkUGVNsD1zynrKGnNX9a7xj4zHeufMM890d4z4Mh8QrTEBJzUk&#10;smYqa0xuHDl7ZJ95Kl+cvfjSZy5dvXo1CjRM5y3ishJFa0zASe3MaI0JUOoeUTF/de2vfvx/fnz+&#10;+eeD4ywXf7zTAVHFBETpZqnbUTHD7DiX7KC9q2JSIlTMSZMmwYyPy0oUVUzASe3MqGIC3V8xN5ds&#10;TrsmbeDggVOmTOF2AGe5+OOdDogqJiBKN0vdjorJEPreOz+omJdddhlM5y3ishJFFRNwUjszqphA&#10;N1fMl1a/9K8/+9dbb70Vph0UZ7n4450OiComIEo3S92mitnQ0DB48OCgm3PJDtruijlmzJjXXnst&#10;bOniNSZ/UTk+LitRVDEBJ7Uzo4oJaMVE7wgyAEmpTAC3lAmQ68oEmB5l8uuGygQYCVDju++QASRr&#10;C9f+/JKf/+g/fjRjxgxuAeygOAuzpYbAmnZEoLa2VpmgsbFRmQA5qkyAgJXJKLYraKpMgFgwPWrE&#10;aeIUc6NgPpQJrOlOdIo5qUtKSpQJrLfwzXYrSjdLjSOtWVZWpkwQJoLAhKJi4kYIHvu2t/07uZ2w&#10;Djup3RxZEXCF5ObmrhcUFRXBmerq6jlz5nDvxIkT6+rqyAnblZPaThngpM7JyVEmsJoszFo4ef7k&#10;VatWTZs2DabzFnFZiQoKCpQJksxvTGhzImAnETcnZYLk8+tGsSbmyGayTUXASeRS1+3NyspSJrA6&#10;IBCrmJPapTEqpjKBO9j64KQGrP9tktrlqnUJu3CzVyNOavhjp8n14wbNz89XJoMqa4Ltmddgl64x&#10;N23ahGfw+++/P/mni+C3GgJrsswHRGtMQJRulhoSWTP5GhNXZmZmJofuvKdy608XP5Vfc801MJ23&#10;iMu6FK0xASe1M6M1JkCp2/bpIqwOlAnsuZgqZQJoAZC/V/ber6/49Y//48f33HMPt7T26SIAZyFg&#10;NQTWRCYpExzOp4us88hmZQLEAlnViNvrFEsyCmBlcSe6MJ3U7tNF9lz4ZrsVpZs/FQGJrOk+XRQ/&#10;v1hj1tfX03Qu2UEP59NFVsAJEyYk+XSRk9r140ZJ8ukiSIRzV65cedVVV8GMj8tKhGtGmcBNE65M&#10;ZXFSA3ZQ3OSUCZLPr8tkOyhGTP3TRa4ftzf5p4usvE5qZ6LyKhO4vXbW7BCE9d9J7fpxUlsTsFJj&#10;F27hasRJDX/sNLl+3Pzm5eUpk0GVNcH2TKk7d425s2pn9nvZ6enpjz32mO4QRGtMIPkapGvWmBi0&#10;C9aYVsBojUm4LLImRrSZHK0xiZ6yxnTnd1TF/Orbr359za//9T/+9cUXX4TpnI4qJpD8iurKillZ&#10;WUnTuWQH7V0VkxJFFTOqmIDrxynf/RWz4sOKa+Zfk5aWxlpJOKejigkkv6K6smJmZ2eD97015ooV&#10;K6KKqUwQVUzAKd9tFZODrctZ9//+r/8X8wTTDu+cjiomkPyK6sqKuXz5cvC+VzGXLFkSVUxlgqhi&#10;Ak75NlfMhoYGJGIALgxlgpqaGmUCVDplgnBu2Qdl/3zBP//f//p/b9q0iVsw5QA5UFdXp0xQVlam&#10;TGAHxVmNjY1qCKyJi02ZoKKiQpmgtrZWmcCZKPfKZBQbeH19vTIBJsM67/Y6xZKMAqArZXEnujCd&#10;1Lt27VImsOfi2rPdxoQ23kIia+7evVuZIH5+09PT77vvPprOJTuok9odmVwEK+D555+PyqKGAOEo&#10;i5Pa9eNGwdJYmcBqgj5x7ty5c6+88kqY8XFZifLy8pQJ3DTZ1BWlm08E7KDFxcXKBMnn12WyHRQj&#10;2oPdiG4GXT9u7+bNm5UJrNTo1srrpHYmKq8ygdtrZ80OQdgtTmrXj5PaFQ0rNXZVVVWpESc1/LGi&#10;uX7c/G7fvl1ZnNSA7ZlSd8Aac+mrS3/yHz8Zd9s4biRQrZOU+WiNCSRfg3TlGvOWW24B73trzIcf&#10;fjhaYyoTRGtMwCnfdU/lW8q2/HTST1Er165dC7OopsXFhrGTOB1VTCD5FdWVFZN/GPPG39/46LNW&#10;X3XpXRVzT92eTcWb5syZE1VMZYKoYgJO+S6qmG+99dYvf/PLdevW0QRsPADGTuJ0VDGB5FdUV1ZM&#10;fsHP9S9eX/FhBbcTdtDeVTHXFa174K0Hbr/99qhiKhNEFRNwyretYv7jH/8/DI7ZVN3sogsAAAAA&#10;SUVORK5CYIJQSwECLQAUAAYACAAAACEAsYJntgoBAAATAgAAEwAAAAAAAAAAAAAAAAAAAAAAW0Nv&#10;bnRlbnRfVHlwZXNdLnhtbFBLAQItABQABgAIAAAAIQA4/SH/1gAAAJQBAAALAAAAAAAAAAAAAAAA&#10;ADsBAABfcmVscy8ucmVsc1BLAQItABQABgAIAAAAIQCOQ6zN0QMAAM0IAAAOAAAAAAAAAAAAAAAA&#10;ADoCAABkcnMvZTJvRG9jLnhtbFBLAQItABQABgAIAAAAIQCqJg6+vAAAACEBAAAZAAAAAAAAAAAA&#10;AAAAADcGAABkcnMvX3JlbHMvZTJvRG9jLnhtbC5yZWxzUEsBAi0AFAAGAAgAAAAhAGIWo03gAAAA&#10;CAEAAA8AAAAAAAAAAAAAAAAAKgcAAGRycy9kb3ducmV2LnhtbFBLAQItAAoAAAAAAAAAIQCRQMFS&#10;3awAAN2sAAAUAAAAAAAAAAAAAAAAADcIAABkcnMvbWVkaWEvaW1hZ2UxLnBuZ1BLBQYAAAAABgAG&#10;AHwBAABGtQAAAAA=&#10;">
                <v:shape id="Picture 62" o:spid="_x0000_s1041" type="#_x0000_t75" style="position:absolute;width:18434;height:139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kyaxAAAANsAAAAPAAAAZHJzL2Rvd25yZXYueG1sRI9Ba8JA&#10;FITvhf6H5Qne6sYcgk1dJbYRpBSKxt4f2WcSzL4N2W0S++u7hYLHYWa+YdbbybRioN41lhUsFxEI&#10;4tLqhisF52L/tALhPLLG1jIpuJGD7ebxYY2ptiMfaTj5SgQIuxQV1N53qZSurMmgW9iOOHgX2xv0&#10;QfaV1D2OAW5aGUdRIg02HBZq7Oi1pvJ6+jYKynGF2df7z/MuL6bPt6G4ev2RKzWfTdkLCE+Tv4f/&#10;2wetIInh70v4AXLzCwAA//8DAFBLAQItABQABgAIAAAAIQDb4fbL7gAAAIUBAAATAAAAAAAAAAAA&#10;AAAAAAAAAABbQ29udGVudF9UeXBlc10ueG1sUEsBAi0AFAAGAAgAAAAhAFr0LFu/AAAAFQEAAAsA&#10;AAAAAAAAAAAAAAAAHwEAAF9yZWxzLy5yZWxzUEsBAi0AFAAGAAgAAAAhAEmiTJrEAAAA2wAAAA8A&#10;AAAAAAAAAAAAAAAABwIAAGRycy9kb3ducmV2LnhtbFBLBQYAAAAAAwADALcAAAD4AgAAAAA=&#10;">
                  <v:imagedata r:id="rId124" o:title=""/>
                  <v:path arrowok="t"/>
                </v:shape>
                <v:shape id="Text Box 3" o:spid="_x0000_s1042" type="#_x0000_t202" style="position:absolute;left:146;top:13893;width:17895;height:31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0053FA5E" w14:textId="0532AE66" w:rsidR="00D142C9" w:rsidRPr="00A43399" w:rsidRDefault="00D142C9">
                        <w:pP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</w:pPr>
                        <w:r w:rsidRPr="00A43399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Not: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 xml:space="preserve"> </w:t>
                        </w:r>
                        <w:r w:rsidRPr="00A43399">
                          <w:rPr>
                            <w:rFonts w:ascii="Times New Roman" w:hAnsi="Times New Roman" w:cs="Times New Roman"/>
                            <w:i/>
                            <w:sz w:val="18"/>
                            <w:szCs w:val="18"/>
                          </w:rPr>
                          <w:t>Kurvan och dess asymptoter.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963DA42" w14:textId="77777777" w:rsidR="00C057AC" w:rsidRDefault="00C057AC" w:rsidP="00C057A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6B8E0FA" w14:textId="2D559BDA" w:rsidR="00C057AC" w:rsidRPr="00F53E5F" w:rsidRDefault="00731D4A" w:rsidP="00C057AC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v-SE"/>
        </w:rPr>
        <w:t>OBS!</w:t>
      </w:r>
      <w:r w:rsidR="00F53E5F">
        <w:rPr>
          <w:rFonts w:ascii="Times New Roman" w:hAnsi="Times New Roman" w:cs="Times New Roman"/>
          <w:b/>
          <w:noProof/>
          <w:sz w:val="24"/>
          <w:szCs w:val="24"/>
          <w:lang w:eastAsia="sv-SE"/>
        </w:rPr>
        <w:t xml:space="preserve"> </w:t>
      </w:r>
      <w:r w:rsidR="00F53E5F" w:rsidRPr="00F53E5F">
        <w:rPr>
          <w:rFonts w:ascii="Times New Roman" w:hAnsi="Times New Roman" w:cs="Times New Roman"/>
          <w:b/>
          <w:noProof/>
          <w:sz w:val="24"/>
          <w:szCs w:val="24"/>
          <w:lang w:eastAsia="sv-SE"/>
        </w:rPr>
        <w:t>Lösning krävdes inte.</w:t>
      </w:r>
    </w:p>
    <w:p w14:paraId="2D9BD035" w14:textId="448B6A85" w:rsidR="00C057AC" w:rsidRPr="00C45288" w:rsidRDefault="00C057AC" w:rsidP="00C057AC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C45288">
        <w:rPr>
          <w:rFonts w:ascii="Times New Roman" w:hAnsi="Times New Roman" w:cs="Times New Roman"/>
          <w:sz w:val="24"/>
          <w:szCs w:val="24"/>
          <w:u w:val="single"/>
        </w:rPr>
        <w:t>Lodräta asymptoter</w:t>
      </w:r>
    </w:p>
    <w:p w14:paraId="4D8F3E9F" w14:textId="7EB20774" w:rsidR="00C057AC" w:rsidRDefault="00C057AC" w:rsidP="00C05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Funktionen är inte definierad när nämnaren är noll.</w:t>
      </w:r>
    </w:p>
    <w:p w14:paraId="0B622A8A" w14:textId="33D64CDE" w:rsidR="00C057AC" w:rsidRDefault="00C057AC" w:rsidP="00C057AC">
      <w:r w:rsidRPr="00C057AC">
        <w:rPr>
          <w:position w:val="-10"/>
        </w:rPr>
        <w:object w:dxaOrig="3879" w:dyaOrig="380" w14:anchorId="380C98A2">
          <v:shape id="_x0000_i1081" type="#_x0000_t75" style="width:194.1pt;height:18.8pt" o:ole="">
            <v:imagedata r:id="rId125" o:title=""/>
          </v:shape>
          <o:OLEObject Type="Embed" ProgID="Equation.DSMT4" ShapeID="_x0000_i1081" DrawAspect="Content" ObjectID="_1677687383" r:id="rId126"/>
        </w:object>
      </w:r>
    </w:p>
    <w:p w14:paraId="50069C44" w14:textId="7BD58DB5" w:rsidR="00C057AC" w:rsidRDefault="00C057AC" w:rsidP="00C057AC"/>
    <w:p w14:paraId="28A5B605" w14:textId="77777777" w:rsidR="00C057AC" w:rsidRPr="00C45288" w:rsidRDefault="00C057AC" w:rsidP="00C057AC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Vågräta</w:t>
      </w:r>
      <w:r w:rsidRPr="00C45288">
        <w:rPr>
          <w:rFonts w:ascii="Times New Roman" w:hAnsi="Times New Roman" w:cs="Times New Roman"/>
          <w:sz w:val="24"/>
          <w:szCs w:val="24"/>
          <w:u w:val="single"/>
        </w:rPr>
        <w:t xml:space="preserve"> asymptoter</w:t>
      </w:r>
    </w:p>
    <w:p w14:paraId="7844A512" w14:textId="3D97F2C4" w:rsidR="00C057AC" w:rsidRDefault="00C057AC" w:rsidP="00C057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För stora </w:t>
      </w:r>
      <w:r w:rsidRPr="00C057AC">
        <w:rPr>
          <w:rFonts w:ascii="Times New Roman" w:hAnsi="Times New Roman" w:cs="Times New Roman"/>
          <w:position w:val="-14"/>
          <w:sz w:val="24"/>
          <w:szCs w:val="24"/>
        </w:rPr>
        <w:object w:dxaOrig="279" w:dyaOrig="400" w14:anchorId="56485FCF">
          <v:shape id="_x0000_i1082" type="#_x0000_t75" style="width:13.75pt;height:20.05pt" o:ole="">
            <v:imagedata r:id="rId127" o:title=""/>
          </v:shape>
          <o:OLEObject Type="Embed" ProgID="Equation.DSMT4" ShapeID="_x0000_i1082" DrawAspect="Content" ObjectID="_1677687384" r:id="rId128"/>
        </w:object>
      </w:r>
      <w:r>
        <w:rPr>
          <w:rFonts w:ascii="Times New Roman" w:hAnsi="Times New Roman" w:cs="Times New Roman"/>
          <w:sz w:val="24"/>
          <w:szCs w:val="24"/>
        </w:rPr>
        <w:t xml:space="preserve">är </w:t>
      </w:r>
      <w:r w:rsidRPr="00682640">
        <w:rPr>
          <w:rFonts w:ascii="Times New Roman" w:hAnsi="Times New Roman" w:cs="Times New Roman"/>
          <w:position w:val="-24"/>
          <w:sz w:val="24"/>
          <w:szCs w:val="24"/>
        </w:rPr>
        <w:object w:dxaOrig="1060" w:dyaOrig="620" w14:anchorId="319063B0">
          <v:shape id="_x0000_i1083" type="#_x0000_t75" style="width:53.2pt;height:30.7pt" o:ole="">
            <v:imagedata r:id="rId129" o:title=""/>
          </v:shape>
          <o:OLEObject Type="Embed" ProgID="Equation.DSMT4" ShapeID="_x0000_i1083" DrawAspect="Content" ObjectID="_1677687385" r:id="rId130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531BB">
        <w:rPr>
          <w:rFonts w:ascii="Times New Roman" w:hAnsi="Times New Roman" w:cs="Times New Roman"/>
          <w:sz w:val="24"/>
          <w:szCs w:val="24"/>
        </w:rPr>
        <w:t>Detta</w:t>
      </w:r>
      <w:r>
        <w:rPr>
          <w:rFonts w:ascii="Times New Roman" w:hAnsi="Times New Roman" w:cs="Times New Roman"/>
          <w:sz w:val="24"/>
          <w:szCs w:val="24"/>
        </w:rPr>
        <w:t xml:space="preserve"> ger </w:t>
      </w:r>
      <w:r w:rsidR="002531BB" w:rsidRPr="00C057AC">
        <w:rPr>
          <w:rFonts w:ascii="Times New Roman" w:hAnsi="Times New Roman" w:cs="Times New Roman"/>
          <w:position w:val="-14"/>
          <w:sz w:val="24"/>
          <w:szCs w:val="24"/>
        </w:rPr>
        <w:object w:dxaOrig="1480" w:dyaOrig="380" w14:anchorId="0B4D2877">
          <v:shape id="_x0000_i1084" type="#_x0000_t75" style="width:73.25pt;height:18.8pt" o:ole="">
            <v:imagedata r:id="rId131" o:title=""/>
          </v:shape>
          <o:OLEObject Type="Embed" ProgID="Equation.DSMT4" ShapeID="_x0000_i1084" DrawAspect="Content" ObjectID="_1677687386" r:id="rId132"/>
        </w:object>
      </w:r>
      <w:r w:rsidR="00556E0C">
        <w:rPr>
          <w:rFonts w:ascii="Times New Roman" w:hAnsi="Times New Roman" w:cs="Times New Roman"/>
          <w:sz w:val="24"/>
          <w:szCs w:val="24"/>
        </w:rPr>
        <w:t>.</w:t>
      </w:r>
    </w:p>
    <w:p w14:paraId="38DC9B6F" w14:textId="3FAE069A" w:rsidR="002172BF" w:rsidRDefault="002172BF" w:rsidP="00827880">
      <w:pPr>
        <w:rPr>
          <w:rFonts w:ascii="Times New Roman" w:hAnsi="Times New Roman" w:cs="Times New Roman"/>
          <w:sz w:val="24"/>
          <w:szCs w:val="24"/>
        </w:rPr>
      </w:pPr>
    </w:p>
    <w:p w14:paraId="7C4EED84" w14:textId="7AFAD1B8" w:rsidR="002172BF" w:rsidRDefault="002172BF" w:rsidP="002172B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34C7EDA" w14:textId="20E61886" w:rsidR="002172BF" w:rsidRPr="00C057AC" w:rsidRDefault="00AA7FC0" w:rsidP="002172BF">
      <w:pPr>
        <w:pStyle w:val="ListParagraph"/>
        <w:ind w:left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L9</w:t>
      </w:r>
      <w:r w:rsidR="00C1334B">
        <w:rPr>
          <w:rFonts w:ascii="Times New Roman" w:hAnsi="Times New Roman" w:cs="Times New Roman"/>
          <w:sz w:val="24"/>
          <w:szCs w:val="24"/>
        </w:rPr>
        <w:t>.</w:t>
      </w:r>
    </w:p>
    <w:p w14:paraId="01C17DF1" w14:textId="4756411B" w:rsidR="002172BF" w:rsidRPr="002172BF" w:rsidRDefault="00C1334B" w:rsidP="002172BF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C1334B">
        <w:rPr>
          <w:rFonts w:ascii="Times New Roman" w:hAnsi="Times New Roman" w:cs="Times New Roman"/>
          <w:position w:val="-194"/>
          <w:sz w:val="24"/>
          <w:szCs w:val="24"/>
        </w:rPr>
        <w:object w:dxaOrig="6140" w:dyaOrig="4000" w14:anchorId="6DD4674E">
          <v:shape id="_x0000_i1085" type="#_x0000_t75" style="width:306.8pt;height:201.6pt" o:ole="">
            <v:imagedata r:id="rId133" o:title=""/>
          </v:shape>
          <o:OLEObject Type="Embed" ProgID="Equation.DSMT4" ShapeID="_x0000_i1085" DrawAspect="Content" ObjectID="_1677687387" r:id="rId134"/>
        </w:object>
      </w:r>
    </w:p>
    <w:p w14:paraId="6C515AFE" w14:textId="461956BF" w:rsidR="00192469" w:rsidRDefault="00192469">
      <w:pPr>
        <w:rPr>
          <w:rFonts w:ascii="Times New Roman" w:hAnsi="Times New Roman" w:cs="Times New Roman"/>
          <w:sz w:val="24"/>
          <w:szCs w:val="24"/>
        </w:rPr>
      </w:pPr>
    </w:p>
    <w:p w14:paraId="5226F673" w14:textId="77777777" w:rsidR="00192469" w:rsidRDefault="00192469">
      <w:pPr>
        <w:rPr>
          <w:rFonts w:ascii="Times New Roman" w:hAnsi="Times New Roman" w:cs="Times New Roman"/>
          <w:sz w:val="24"/>
          <w:szCs w:val="24"/>
        </w:rPr>
      </w:pPr>
    </w:p>
    <w:p w14:paraId="27666E38" w14:textId="05EC85D1" w:rsidR="00C057AC" w:rsidRDefault="001924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="00731D4A" w:rsidRPr="00357986">
        <w:rPr>
          <w:position w:val="-10"/>
        </w:rPr>
        <w:object w:dxaOrig="1800" w:dyaOrig="320" w14:anchorId="2CB6B36E">
          <v:shape id="_x0000_i1086" type="#_x0000_t75" style="width:90.15pt;height:15.65pt" o:ole="">
            <v:imagedata r:id="rId135" o:title=""/>
          </v:shape>
          <o:OLEObject Type="Embed" ProgID="Equation.DSMT4" ShapeID="_x0000_i1086" DrawAspect="Content" ObjectID="_1677687388" r:id="rId136"/>
        </w:object>
      </w:r>
    </w:p>
    <w:p w14:paraId="387F6DCF" w14:textId="77777777" w:rsidR="00C057AC" w:rsidRDefault="00C057AC">
      <w:pPr>
        <w:rPr>
          <w:rFonts w:ascii="Times New Roman" w:hAnsi="Times New Roman" w:cs="Times New Roman"/>
          <w:sz w:val="24"/>
          <w:szCs w:val="24"/>
        </w:rPr>
      </w:pPr>
    </w:p>
    <w:p w14:paraId="2C476796" w14:textId="77777777" w:rsidR="003C16E3" w:rsidRDefault="003C16E3">
      <w:pPr>
        <w:rPr>
          <w:rFonts w:ascii="Times New Roman" w:hAnsi="Times New Roman" w:cs="Times New Roman"/>
          <w:sz w:val="24"/>
          <w:szCs w:val="24"/>
        </w:rPr>
      </w:pPr>
    </w:p>
    <w:p w14:paraId="47FE33EB" w14:textId="5752DECF" w:rsidR="002172BF" w:rsidRDefault="002172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489C33" w14:textId="46BB198B" w:rsidR="002C5FBD" w:rsidRDefault="002C5FBD" w:rsidP="002C5F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L10.</w:t>
      </w:r>
    </w:p>
    <w:p w14:paraId="50134884" w14:textId="278FED72" w:rsidR="002C5FBD" w:rsidRDefault="002C23DB" w:rsidP="002C5F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B37E6">
        <w:rPr>
          <w:rFonts w:ascii="Times New Roman" w:hAnsi="Times New Roman" w:cs="Times New Roman"/>
          <w:position w:val="-50"/>
          <w:sz w:val="24"/>
          <w:szCs w:val="24"/>
        </w:rPr>
        <w:object w:dxaOrig="5179" w:dyaOrig="1080" w14:anchorId="0ED1CF31">
          <v:shape id="_x0000_i1087" type="#_x0000_t75" style="width:259.2pt;height:53.85pt" o:ole="">
            <v:imagedata r:id="rId137" o:title=""/>
          </v:shape>
          <o:OLEObject Type="Embed" ProgID="Equation.DSMT4" ShapeID="_x0000_i1087" DrawAspect="Content" ObjectID="_1677687389" r:id="rId138"/>
        </w:object>
      </w:r>
    </w:p>
    <w:p w14:paraId="085995D8" w14:textId="77777777" w:rsidR="004B37E6" w:rsidRDefault="004B37E6" w:rsidP="002C5F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0455B19" w14:textId="3FF3461D" w:rsidR="004B37E6" w:rsidRPr="004B37E6" w:rsidRDefault="004B37E6" w:rsidP="002C5FBD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4B37E6">
        <w:rPr>
          <w:rFonts w:ascii="Times New Roman" w:hAnsi="Times New Roman" w:cs="Times New Roman"/>
          <w:sz w:val="24"/>
          <w:szCs w:val="24"/>
          <w:u w:val="single"/>
        </w:rPr>
        <w:t>Nollproduktmetoden ger:</w:t>
      </w:r>
    </w:p>
    <w:p w14:paraId="34BFC0B0" w14:textId="77A4392F" w:rsidR="004B37E6" w:rsidRDefault="001067B4" w:rsidP="002C5FB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2C23DB">
        <w:rPr>
          <w:rFonts w:ascii="Times New Roman" w:hAnsi="Times New Roman" w:cs="Times New Roman"/>
          <w:position w:val="-180"/>
          <w:sz w:val="24"/>
          <w:szCs w:val="24"/>
        </w:rPr>
        <w:object w:dxaOrig="9300" w:dyaOrig="3720" w14:anchorId="3B4FFBA6">
          <v:shape id="_x0000_i1088" type="#_x0000_t75" style="width:465.2pt;height:185.95pt" o:ole="">
            <v:imagedata r:id="rId139" o:title=""/>
          </v:shape>
          <o:OLEObject Type="Embed" ProgID="Equation.DSMT4" ShapeID="_x0000_i1088" DrawAspect="Content" ObjectID="_1677687390" r:id="rId140"/>
        </w:object>
      </w:r>
    </w:p>
    <w:p w14:paraId="3D7DC879" w14:textId="59EFD474" w:rsidR="000811F7" w:rsidRPr="004B37E6" w:rsidRDefault="004B37E6" w:rsidP="004B37E6">
      <w:pPr>
        <w:pStyle w:val="ListParagraph"/>
        <w:ind w:left="0"/>
        <w:rPr>
          <w:rFonts w:ascii="Times New Roman" w:hAnsi="Times New Roman" w:cs="Times New Roman"/>
          <w:sz w:val="24"/>
          <w:szCs w:val="24"/>
          <w:u w:val="single"/>
        </w:rPr>
      </w:pPr>
      <w:r w:rsidRPr="004B37E6">
        <w:rPr>
          <w:rFonts w:ascii="Times New Roman" w:hAnsi="Times New Roman" w:cs="Times New Roman"/>
          <w:sz w:val="24"/>
          <w:szCs w:val="24"/>
          <w:u w:val="single"/>
        </w:rPr>
        <w:t>Återsubstitution ger</w:t>
      </w:r>
      <w:r>
        <w:rPr>
          <w:rFonts w:ascii="Times New Roman" w:hAnsi="Times New Roman" w:cs="Times New Roman"/>
          <w:sz w:val="24"/>
          <w:szCs w:val="24"/>
          <w:u w:val="single"/>
        </w:rPr>
        <w:t>:</w:t>
      </w:r>
      <w:r w:rsidRPr="004B37E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14:paraId="059BB701" w14:textId="70715369" w:rsidR="004B37E6" w:rsidRDefault="001067B4" w:rsidP="004B37E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4B37E6">
        <w:rPr>
          <w:rFonts w:ascii="Times New Roman" w:hAnsi="Times New Roman" w:cs="Times New Roman"/>
          <w:position w:val="-94"/>
          <w:sz w:val="24"/>
          <w:szCs w:val="24"/>
        </w:rPr>
        <w:object w:dxaOrig="8600" w:dyaOrig="2000" w14:anchorId="7E030BFC">
          <v:shape id="_x0000_i1089" type="#_x0000_t75" style="width:430.1pt;height:100.8pt" o:ole="">
            <v:imagedata r:id="rId141" o:title=""/>
          </v:shape>
          <o:OLEObject Type="Embed" ProgID="Equation.DSMT4" ShapeID="_x0000_i1089" DrawAspect="Content" ObjectID="_1677687391" r:id="rId142"/>
        </w:object>
      </w:r>
    </w:p>
    <w:p w14:paraId="765DD7D7" w14:textId="1E092DD2" w:rsidR="000811F7" w:rsidRPr="00603D89" w:rsidRDefault="004B37E6" w:rsidP="000811F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="00603D89" w:rsidRPr="00603D89">
        <w:rPr>
          <w:position w:val="-6"/>
        </w:rPr>
        <w:object w:dxaOrig="740" w:dyaOrig="220" w14:anchorId="09C392D1">
          <v:shape id="_x0000_i1090" type="#_x0000_t75" style="width:36.95pt;height:11.25pt" o:ole="">
            <v:imagedata r:id="rId143" o:title=""/>
          </v:shape>
          <o:OLEObject Type="Embed" ProgID="Equation.DSMT4" ShapeID="_x0000_i1090" DrawAspect="Content" ObjectID="_1677687392" r:id="rId144"/>
        </w:object>
      </w:r>
      <w:r w:rsidR="00603D89">
        <w:t xml:space="preserve">, </w:t>
      </w:r>
      <w:r w:rsidR="00603D89" w:rsidRPr="00FB13B1">
        <w:rPr>
          <w:position w:val="-24"/>
        </w:rPr>
        <w:object w:dxaOrig="1280" w:dyaOrig="620" w14:anchorId="05601B0C">
          <v:shape id="_x0000_i1091" type="#_x0000_t75" style="width:63.85pt;height:30.7pt" o:ole="">
            <v:imagedata r:id="rId145" o:title=""/>
          </v:shape>
          <o:OLEObject Type="Embed" ProgID="Equation.DSMT4" ShapeID="_x0000_i1091" DrawAspect="Content" ObjectID="_1677687393" r:id="rId146"/>
        </w:object>
      </w:r>
      <w:r w:rsidR="00603D89">
        <w:t xml:space="preserve"> </w:t>
      </w:r>
      <w:r w:rsidR="001067B4">
        <w:t>eller</w:t>
      </w:r>
      <w:r w:rsidR="00603D89">
        <w:t xml:space="preserve">   </w:t>
      </w:r>
      <w:r w:rsidR="00603D89" w:rsidRPr="00FB13B1">
        <w:rPr>
          <w:position w:val="-24"/>
        </w:rPr>
        <w:object w:dxaOrig="1520" w:dyaOrig="620" w14:anchorId="2822DC57">
          <v:shape id="_x0000_i1092" type="#_x0000_t75" style="width:75.75pt;height:30.7pt" o:ole="">
            <v:imagedata r:id="rId147" o:title=""/>
          </v:shape>
          <o:OLEObject Type="Embed" ProgID="Equation.DSMT4" ShapeID="_x0000_i1092" DrawAspect="Content" ObjectID="_1677687394" r:id="rId148"/>
        </w:object>
      </w:r>
      <w:r w:rsidR="00603D89">
        <w:t xml:space="preserve">där </w:t>
      </w:r>
      <w:r w:rsidR="00603D89">
        <w:rPr>
          <w:i/>
        </w:rPr>
        <w:t>n</w:t>
      </w:r>
      <w:r w:rsidR="00603D89">
        <w:t xml:space="preserve"> är ett heltal.</w:t>
      </w:r>
    </w:p>
    <w:p w14:paraId="6DC38585" w14:textId="48182551" w:rsidR="002C23DB" w:rsidRDefault="002C23DB">
      <w:pPr>
        <w:rPr>
          <w:rFonts w:ascii="Times New Roman" w:hAnsi="Times New Roman" w:cs="Times New Roman"/>
          <w:sz w:val="24"/>
          <w:szCs w:val="24"/>
        </w:rPr>
      </w:pPr>
    </w:p>
    <w:p w14:paraId="5E2E5CCA" w14:textId="77777777" w:rsidR="00E23130" w:rsidRPr="007C2451" w:rsidRDefault="00E23130" w:rsidP="00E2313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BC7343A" w14:textId="77777777" w:rsidR="007C2451" w:rsidRDefault="007C24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L11.</w:t>
      </w:r>
    </w:p>
    <w:p w14:paraId="0DDAA5F4" w14:textId="77777777" w:rsidR="007C2451" w:rsidRDefault="007C245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D2B50">
        <w:rPr>
          <w:rFonts w:ascii="Times New Roman" w:hAnsi="Times New Roman" w:cs="Times New Roman"/>
          <w:position w:val="-32"/>
          <w:sz w:val="24"/>
          <w:szCs w:val="24"/>
        </w:rPr>
        <w:object w:dxaOrig="6480" w:dyaOrig="780" w14:anchorId="3F029345">
          <v:shape id="_x0000_i1093" type="#_x0000_t75" style="width:324.3pt;height:38.8pt" o:ole="">
            <v:imagedata r:id="rId149" o:title=""/>
          </v:shape>
          <o:OLEObject Type="Embed" ProgID="Equation.DSMT4" ShapeID="_x0000_i1093" DrawAspect="Content" ObjectID="_1677687395" r:id="rId150"/>
        </w:object>
      </w:r>
    </w:p>
    <w:p w14:paraId="1DFAFE82" w14:textId="426AC097" w:rsidR="007C2451" w:rsidRDefault="0005681B">
      <w:pPr>
        <w:rPr>
          <w:rFonts w:ascii="Times New Roman" w:hAnsi="Times New Roman" w:cs="Times New Roman"/>
          <w:sz w:val="24"/>
          <w:szCs w:val="24"/>
        </w:rPr>
      </w:pPr>
      <w:r w:rsidRPr="008A3597">
        <w:rPr>
          <w:rFonts w:ascii="Times New Roman" w:hAnsi="Times New Roman" w:cs="Times New Roman"/>
          <w:position w:val="-78"/>
          <w:sz w:val="24"/>
          <w:szCs w:val="24"/>
        </w:rPr>
        <w:object w:dxaOrig="3120" w:dyaOrig="1680" w14:anchorId="0599440E">
          <v:shape id="_x0000_i1094" type="#_x0000_t75" style="width:155.9pt;height:83.9pt" o:ole="">
            <v:imagedata r:id="rId151" o:title=""/>
          </v:shape>
          <o:OLEObject Type="Embed" ProgID="Equation.DSMT4" ShapeID="_x0000_i1094" DrawAspect="Content" ObjectID="_1677687396" r:id="rId152"/>
        </w:object>
      </w:r>
    </w:p>
    <w:p w14:paraId="08489564" w14:textId="6397CE54" w:rsidR="008A3597" w:rsidRDefault="008A3597">
      <w:pPr>
        <w:rPr>
          <w:rFonts w:ascii="Times New Roman" w:hAnsi="Times New Roman" w:cs="Times New Roman"/>
          <w:sz w:val="24"/>
          <w:szCs w:val="24"/>
        </w:rPr>
      </w:pPr>
    </w:p>
    <w:p w14:paraId="51D364C6" w14:textId="69885373" w:rsidR="008A3597" w:rsidRDefault="008A3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="0005681B" w:rsidRPr="00FB13B1">
        <w:rPr>
          <w:position w:val="-28"/>
        </w:rPr>
        <w:object w:dxaOrig="1660" w:dyaOrig="720" w14:anchorId="730B54A7">
          <v:shape id="_x0000_i1095" type="#_x0000_t75" style="width:83.25pt;height:36.3pt" o:ole="">
            <v:imagedata r:id="rId153" o:title=""/>
          </v:shape>
          <o:OLEObject Type="Embed" ProgID="Equation.DSMT4" ShapeID="_x0000_i1095" DrawAspect="Content" ObjectID="_1677687397" r:id="rId154"/>
        </w:object>
      </w:r>
    </w:p>
    <w:p w14:paraId="32CE02CF" w14:textId="244E88DB" w:rsidR="00E23130" w:rsidRDefault="00E23130">
      <w:pPr>
        <w:rPr>
          <w:rFonts w:ascii="Times New Roman" w:hAnsi="Times New Roman" w:cs="Times New Roman"/>
          <w:sz w:val="24"/>
          <w:szCs w:val="24"/>
        </w:rPr>
      </w:pPr>
    </w:p>
    <w:p w14:paraId="64914FB1" w14:textId="77777777" w:rsidR="001945D5" w:rsidRDefault="001945D5">
      <w:pPr>
        <w:rPr>
          <w:rFonts w:ascii="Times New Roman" w:hAnsi="Times New Roman" w:cs="Times New Roman"/>
          <w:sz w:val="24"/>
          <w:szCs w:val="24"/>
        </w:rPr>
      </w:pPr>
    </w:p>
    <w:p w14:paraId="142F2F04" w14:textId="712B5E0E" w:rsidR="00E23130" w:rsidRDefault="00E23130">
      <w:pPr>
        <w:rPr>
          <w:rFonts w:ascii="Times New Roman" w:hAnsi="Times New Roman" w:cs="Times New Roman"/>
          <w:sz w:val="24"/>
          <w:szCs w:val="24"/>
        </w:rPr>
      </w:pPr>
    </w:p>
    <w:p w14:paraId="7240CBA6" w14:textId="67623089" w:rsidR="00E23130" w:rsidRDefault="00E23130">
      <w:pPr>
        <w:rPr>
          <w:rFonts w:ascii="Times New Roman" w:hAnsi="Times New Roman" w:cs="Times New Roman"/>
          <w:sz w:val="24"/>
          <w:szCs w:val="24"/>
        </w:rPr>
      </w:pPr>
    </w:p>
    <w:p w14:paraId="132717AE" w14:textId="5DA17A69" w:rsidR="00F40F33" w:rsidRDefault="00F40F33" w:rsidP="00F40F33">
      <w:pPr>
        <w:rPr>
          <w:rFonts w:ascii="Times New Roman" w:hAnsi="Times New Roman" w:cs="Times New Roman"/>
          <w:sz w:val="24"/>
          <w:szCs w:val="24"/>
        </w:rPr>
      </w:pPr>
    </w:p>
    <w:p w14:paraId="751E32A2" w14:textId="5CA06BCD" w:rsidR="002C1B23" w:rsidRDefault="002C1B23" w:rsidP="00F40F33">
      <w:pPr>
        <w:rPr>
          <w:rFonts w:ascii="Times New Roman" w:hAnsi="Times New Roman" w:cs="Times New Roman"/>
          <w:sz w:val="24"/>
          <w:szCs w:val="24"/>
        </w:rPr>
      </w:pPr>
    </w:p>
    <w:p w14:paraId="6DE296EE" w14:textId="492797BA" w:rsidR="002C1B23" w:rsidRDefault="002C1B23" w:rsidP="00F40F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L12</w:t>
      </w:r>
    </w:p>
    <w:p w14:paraId="24F5D2FF" w14:textId="12FAE31A" w:rsidR="00F40F33" w:rsidRPr="00F40F33" w:rsidRDefault="00F40F33" w:rsidP="00F40F33">
      <w:pPr>
        <w:rPr>
          <w:rFonts w:ascii="Times New Roman" w:hAnsi="Times New Roman" w:cs="Times New Roman"/>
          <w:sz w:val="24"/>
          <w:szCs w:val="24"/>
        </w:rPr>
      </w:pPr>
    </w:p>
    <w:p w14:paraId="19A8CDE5" w14:textId="40083DCD" w:rsidR="00E60B0E" w:rsidRPr="002C1B23" w:rsidRDefault="002C1B23" w:rsidP="00D918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Låt skärningspunkternas </w:t>
      </w:r>
      <w:r>
        <w:rPr>
          <w:rFonts w:ascii="Times New Roman" w:hAnsi="Times New Roman" w:cs="Times New Roman"/>
          <w:i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-koordinater vara –</w:t>
      </w:r>
      <w:r>
        <w:rPr>
          <w:rFonts w:ascii="Times New Roman" w:hAnsi="Times New Roman" w:cs="Times New Roman"/>
          <w:i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 xml:space="preserve">och </w:t>
      </w:r>
      <w:r>
        <w:rPr>
          <w:rFonts w:ascii="Times New Roman" w:hAnsi="Times New Roman" w:cs="Times New Roman"/>
          <w:i/>
          <w:sz w:val="24"/>
          <w:szCs w:val="24"/>
        </w:rPr>
        <w:t>a.</w:t>
      </w:r>
      <w:r>
        <w:rPr>
          <w:rFonts w:ascii="Times New Roman" w:hAnsi="Times New Roman" w:cs="Times New Roman"/>
          <w:sz w:val="24"/>
          <w:szCs w:val="24"/>
        </w:rPr>
        <w:t xml:space="preserve"> Kurvans funktion blir då </w:t>
      </w:r>
      <w:r w:rsidRPr="002C1B23">
        <w:rPr>
          <w:rFonts w:ascii="Times New Roman" w:hAnsi="Times New Roman" w:cs="Times New Roman"/>
          <w:position w:val="-10"/>
          <w:sz w:val="24"/>
          <w:szCs w:val="24"/>
        </w:rPr>
        <w:object w:dxaOrig="3300" w:dyaOrig="360" w14:anchorId="0E7ED014">
          <v:shape id="_x0000_i1096" type="#_x0000_t75" style="width:165.3pt;height:18.15pt" o:ole="">
            <v:imagedata r:id="rId155" o:title=""/>
          </v:shape>
          <o:OLEObject Type="Embed" ProgID="Equation.DSMT4" ShapeID="_x0000_i1096" DrawAspect="Content" ObjectID="_1677687398" r:id="rId156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D27C22E" w14:textId="77777777" w:rsidR="008F6E24" w:rsidRDefault="008F6E24" w:rsidP="0065250D">
      <w:pPr>
        <w:rPr>
          <w:rFonts w:ascii="Times New Roman" w:hAnsi="Times New Roman" w:cs="Times New Roman"/>
          <w:sz w:val="24"/>
          <w:szCs w:val="24"/>
        </w:rPr>
      </w:pPr>
    </w:p>
    <w:p w14:paraId="1349F095" w14:textId="07D3C549" w:rsidR="008F6E24" w:rsidRDefault="008A3068" w:rsidP="006525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Parabelns area är</w:t>
      </w:r>
      <w:r w:rsidR="008F6E24" w:rsidRPr="008F6E24">
        <w:rPr>
          <w:rFonts w:ascii="Times New Roman" w:hAnsi="Times New Roman" w:cs="Times New Roman"/>
          <w:position w:val="-32"/>
          <w:sz w:val="24"/>
          <w:szCs w:val="24"/>
        </w:rPr>
        <w:object w:dxaOrig="6240" w:dyaOrig="800" w14:anchorId="1F0106DC">
          <v:shape id="_x0000_i1097" type="#_x0000_t75" style="width:311.8pt;height:40.05pt" o:ole="">
            <v:imagedata r:id="rId157" o:title=""/>
          </v:shape>
          <o:OLEObject Type="Embed" ProgID="Equation.DSMT4" ShapeID="_x0000_i1097" DrawAspect="Content" ObjectID="_1677687399" r:id="rId158"/>
        </w:objec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CF04F8" w14:textId="2A3E7D5F" w:rsidR="008F6E24" w:rsidRDefault="008F6E24" w:rsidP="006525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Kvadratens</w:t>
      </w:r>
      <w:r w:rsidR="008A3068">
        <w:rPr>
          <w:rFonts w:ascii="Times New Roman" w:hAnsi="Times New Roman" w:cs="Times New Roman"/>
          <w:sz w:val="24"/>
          <w:szCs w:val="24"/>
        </w:rPr>
        <w:t xml:space="preserve"> area är</w:t>
      </w:r>
    </w:p>
    <w:p w14:paraId="6B84050D" w14:textId="2E9A4DCB" w:rsidR="008F6E24" w:rsidRDefault="00556E0C" w:rsidP="006525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v-SE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174330D4" wp14:editId="6D41481F">
                <wp:simplePos x="0" y="0"/>
                <wp:positionH relativeFrom="column">
                  <wp:posOffset>2459990</wp:posOffset>
                </wp:positionH>
                <wp:positionV relativeFrom="paragraph">
                  <wp:posOffset>102235</wp:posOffset>
                </wp:positionV>
                <wp:extent cx="3810000" cy="1858010"/>
                <wp:effectExtent l="0" t="0" r="0" b="8890"/>
                <wp:wrapTight wrapText="bothSides">
                  <wp:wrapPolygon edited="0">
                    <wp:start x="0" y="0"/>
                    <wp:lineTo x="0" y="21482"/>
                    <wp:lineTo x="21492" y="21482"/>
                    <wp:lineTo x="21492" y="0"/>
                    <wp:lineTo x="0" y="0"/>
                  </wp:wrapPolygon>
                </wp:wrapTight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00" cy="1858010"/>
                          <a:chOff x="0" y="0"/>
                          <a:chExt cx="2007870" cy="1591310"/>
                        </a:xfrm>
                      </wpg:grpSpPr>
                      <wpg:grpSp>
                        <wpg:cNvPr id="93" name="Group 93"/>
                        <wpg:cNvGrpSpPr/>
                        <wpg:grpSpPr>
                          <a:xfrm>
                            <a:off x="0" y="0"/>
                            <a:ext cx="2007870" cy="1591310"/>
                            <a:chOff x="0" y="0"/>
                            <a:chExt cx="2007870" cy="1591310"/>
                          </a:xfrm>
                        </wpg:grpSpPr>
                        <pic:pic xmlns:pic="http://schemas.openxmlformats.org/drawingml/2006/picture">
                          <pic:nvPicPr>
                            <pic:cNvPr id="86" name="Picture 8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007870" cy="159131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7" name="Text Box 87"/>
                          <wps:cNvSpPr txBox="1"/>
                          <wps:spPr>
                            <a:xfrm>
                              <a:off x="409642" y="1213707"/>
                              <a:ext cx="163307" cy="2773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9B6A92" w14:textId="77777777" w:rsidR="00D142C9" w:rsidRPr="002C1B23" w:rsidRDefault="00D142C9" w:rsidP="00A51BF7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-</w:t>
                                </w:r>
                                <w:r w:rsidRPr="002C1B23"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Text Box 89"/>
                          <wps:cNvSpPr txBox="1"/>
                          <wps:spPr>
                            <a:xfrm>
                              <a:off x="1272818" y="1213707"/>
                              <a:ext cx="138208" cy="2773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554535B" w14:textId="77777777" w:rsidR="00D142C9" w:rsidRPr="002C1B23" w:rsidRDefault="00D142C9" w:rsidP="00A51BF7">
                                <w:pPr>
                                  <w:rPr>
                                    <w:i/>
                                  </w:rPr>
                                </w:pPr>
                                <w:r w:rsidRPr="002C1B23">
                                  <w:rPr>
                                    <w:i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Text Box 91"/>
                          <wps:cNvSpPr txBox="1"/>
                          <wps:spPr>
                            <a:xfrm>
                              <a:off x="1499584" y="1287476"/>
                              <a:ext cx="221200" cy="27845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0EAE9D" w14:textId="77777777" w:rsidR="00D142C9" w:rsidRPr="002C1B23" w:rsidRDefault="00D142C9" w:rsidP="00A51BF7">
                                <w:pPr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y(x)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8" name="Straight Connector 88"/>
                        <wps:cNvCnPr/>
                        <wps:spPr>
                          <a:xfrm>
                            <a:off x="519379" y="870509"/>
                            <a:ext cx="0" cy="4169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>
                            <a:off x="1382573" y="848565"/>
                            <a:ext cx="0" cy="4169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330D4" id="Group 94" o:spid="_x0000_s1043" style="position:absolute;margin-left:193.7pt;margin-top:8.05pt;width:300pt;height:146.3pt;z-index:-251653120;mso-width-relative:margin;mso-height-relative:margin" coordsize="20078,159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5tfCAUAAKMTAAAOAAAAZHJzL2Uyb0RvYy54bWzsWFtv2zYUfh+w/0Do&#10;PbUky9YFdQrXaYsCQRs0HfpMy5QtVCIFio6dDfvv+w4pyakTr1lQZMPQAJF5OYc8l+9cpJev9nXF&#10;boRuSyVnXvDC95iQuVqVcj3zfvv89izxWGu4XPFKSTHzbkXrvTr/9ZeXuyYTodqoaiU0wyGyzXbN&#10;zNsY02SjUZtvRM3bF6oREpuF0jU3mOr1aKX5DqfX1Sj0/elop/Sq0SoXbYvVC7fpndvzi0Lk5mNR&#10;tMKwauZBNmOf2j6X9Bydv+TZWvNmU+adGPwJUtS8lLh0OOqCG862urx3VF3mWrWqMC9yVY9UUZS5&#10;sDpAm8A/0uadVtvG6rLOdutmMBNMe2SnJx+bf7i50qxczbw08pjkNXxkr2WYwzi7Zp2B5p1urpsr&#10;3S2s3Yz03Re6pl9owvbWrLeDWcXesByL4yTw8eexHHtBMkmgqTN8voF37vHlmzcdJzwcJ3HPOUmD&#10;seMc9RePSL5BnGEyyN3rNj7SbfyjdDslIc9+sG5NmWf47zCA0T0MfD9WwGW2WnjdIfWjzqi5/rpt&#10;zgDXhptyWValubWhB2CSUPLmqsyvtJsc4JRMe5Njm25lWAF+iIWoHA8nnS5V/rVlUi02XK7FvG0Q&#10;tQAKUY++JbfTby5cVmXztqwqwiCNO9UQ4UcR8oB1XPRdqHxbC2lcOtGigpZKtpuyaT2mM1EvBaJD&#10;v18FNsAB6svW0HUEbxvif4TJ3PfT8PXZYuIvziI/fnM2T6P4LPbfxJEfJcEiWPxJ3EGUbVsBfXl1&#10;0ZSdrFi9J+2D8dxlPpcpbMZhN9zmNbKUFaj/tSJiiUxCsrZGC5NvaFjAWp9gYcczbFjTHqxJdm8R&#10;8cTxmBg/FQdDpMLTujXvhKoZDWBRyGAtym8grZOmJ+kc7wSwkkEeCmoUibb3MWaPsxuViIfS6/WG&#10;NwIi0LF3gBv3wP1MHn6t9iyJXbqwZJQHmdljvcMosZ8wVeSn0yj0GOW9MBjHvj3IQYcyYzAdj7Fm&#10;E2MYx+OpzblPtRnPpKJYgC15Vkm2m3nT8cS3Rh52cHglYd+D1DQy++XeVoFB06Va3UJRreAqJOC2&#10;yd+W8Nslb80V16iRWETdNx/xKCqFu1Q38thG6d8fWid6uAy7Htuh5s48iabAY9V7CVemQRThUGMn&#10;0SQOMdF3d5Z3d+S2XiiAP7Cy2SHRm6ofFlrVX+D5Od2JLS5z3DzzTD9cGNcHoLnIxXxuiVyWu5TX&#10;DXKjC3jC5Of9F66bDrgGsPigevDw7Ai/jpZcINV8a1RRWnCTlZ1NO+MDyM+F6PQ+otMnIjoI4zAJ&#10;0NSdhPQ4CX3sU63/b0A66VX9Cen/DaRThL1rVockjSUkPgoz5PJ/kqSDKE0nCbpfC+kkjmLbqByy&#10;dBgGKG89pJNoEtJN/2aWHqL3J6SfA9KHt4znythIoA7e10bzcr0xbKGkRMekNEuGhAagL2T3Vnay&#10;B5kE6ThGBQC68So18S12DuDucB0F03Rqi/9pXFclijUVtqOKR03dvY6iNbeVcI3IJ1Ggt7DtEi3Y&#10;d3uxqLTrXnmeo/t23T71JqAmKtemdoyuh/lbxo6eWIV97x9ufQTzwGFvVtIMzHUplbZKH91u9r3I&#10;haPvLeD0PpR7ShU0e756n8KnJ9GDzUOa/D56ApTzSYzXZ4JPlEymE2L/CZ9vQPts8LGJCF+CbPXp&#10;vlrRp6a7cwu3w7e18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jD2eQ3wAA&#10;AAoBAAAPAAAAZHJzL2Rvd25yZXYueG1sTI/BTsJAEIbvJr7DZky8ybaiUGu3hBD1REgEE8Jt6A5t&#10;Q3e36S5teXtHL3qc+f788022GE0jeup87ayCeBKBIFs4XdtSwdfu/SEB4QNajY2zpOBKHhb57U2G&#10;qXaD/aR+G0rBJdanqKAKoU2l9EVFBv3EtWSZnVxnMPDYlVJ3OHC5aeRjFM2kwdryhQpbWlVUnLcX&#10;o+BjwGE5jd/69fm0uh52z5v9Oial7u/G5SuIQGP4C8OPPqtDzk5Hd7Hai0bBNJk/cZTBLAbBgZff&#10;xZFJlMxB5pn8/0L+DQAA//8DAFBLAwQKAAAAAAAAACEAa9oDOiMcAAAjHAAAFAAAAGRycy9tZWRp&#10;YS9pbWFnZTEucG5niVBORw0KGgoAAAANSUhEUgAAASsAAADtCAIAAABoAMT+AAAAAXNSR0IArs4c&#10;6QAAG91JREFUeF7tnXeUFUXTxl+UIEmiRAmScw7CSlaSICKigoioKCAiJsSMERPCkaAgIiAKhyQI&#10;iOSc84IgCOshBxfJGcHvx9ceXJdl78y9M3Nnumv+4MClu7rr6XpmOlRXpfj777//J48gIAhECYEb&#10;otSuNCsICAJXEBAGih0IAtFEQBgYTfSlbUFAGBgMG+jbt2/Xrl2D0VfppR0EUshOjB24olY2c+bM&#10;x48fl8GK2gC41rB8A12D1jnBx44dO3v2bOrUqePi4pyTKpJ8gYAw0BfDkHwnZs+enSZNmlSpUs2b&#10;Ny8A3ZUu2kFAGGgHrSiVnThx4smTJ0+fPj1lypQodUGadQsBWQe6hawVufHx8UeOHClevLgqvG/f&#10;PhZ7pUqVSliXtV+WLFn4nR8zZsx44sQJK5KlTFAQkG9gNEdqzZo1rVu3Vj24dOlSkyZNrp1nbtiw&#10;gf9SZS5fvrxly5Zo9ljadhoBYaDTiNqRV7p06R07dqgdzu+++46/dO7cOZGAadOmXbhw4SoDZSlo&#10;B+AAlBUGRnOQ8uXLd+ONN+7fv//cuXNvvvnm559/njJlykQdGj9+/FUGsiM6efLkaPZY2nYaAWGg&#10;04jakZciRQpWfdu3bx8wYEC1atXq16+fqDbnENu2bUv44/Lly5mL2mlEyvoaAWFglIeHieiqVav6&#10;9evXp0+fa7uiziES/n7DDTfExsZGudPSvHMICAOdwzIsSXwD33vvvY4dOxYsWPBaAWPHjuUcIn36&#10;9Oq/+MupU6dkKRgW0j6tJKcRUR6Y4cOH9+rVa+vWrenSpbu2K1OnTuW4gt87dOjAnyNGjODPIkWK&#10;xMTERLnf0rxDCAgDHQIyLDFsfpYvX75nz54PP/xw8gJYMVJA/ELDgtnXlYSBURue5557jhVg2rRp&#10;Z82axY6oMDBqIxHVhoWBUYN/zpw5nEPcf//9Sc4/E3VLvoFRGyeXGxYGugywQ+KFgQ4B6Tsxshfq&#10;uyGRDhmFgDDQqOEWZX2HgDDQd0MiHTIKAWGgUcMtyvoOAWGg74ZEOmQUAsJAo4ZblPUdAsJA3w2J&#10;dMgoBISBRg23KOs7BISBvhsS6ZBRCAgDjRpuUdZ3CAgDfTck0iGjEBAGGjXcoqzvEBAG+m5IpENG&#10;ISAMNGq4RVnfISAM9N2QSIeMQkAYaNRwi7K+Q0AY6LshkQ4ZhYAw0KjhFmV9h4Aw0HdDIh0yCgFh&#10;oFHDLcr6DgEjIjWR/CS4afcuXrxI5pbu3btjO5988kmmTJlChjb0nZUl6FDz5s1z5Mjh5x563Dcj&#10;GFi9enWyoxw9etRjcKW5hAiQ8aJq1arkqOFPQeYqAkYwME+ePHw6ihYtqmL++fYhJPahQ4d+//33&#10;w4cPJ+wkHz2VxJMsLufPn0/4X9mzZ8+fPz8KYt++1Ut1jDfg4sWLCVIsDEw4UqYw8MCBA8zlUqVK&#10;5U8zJSHZ6NGjmWRu2rSJHvKmqFy5co0aNfizQIECJK+uUqUKv5NzlzQSUDQuLm7lypXLli3766+/&#10;+D1Xrlxvv/32k08+6Wcekppm165dwsBEFigMjD4l161bRwR7vg90hawszZo1a9So0S233JKwZ1cZ&#10;mPBHviok9OQhAT2/16xZc8iQIWXKlIm+Skn1QBiY5Lj4feriT2NyqlfHjx9/6qmn+NBBPxJIdOnS&#10;hVzW7dq1S0S/6zWXJUuWxx57DAYOGjQIivJJJA/M008/rdItyRMIBISBURsmJpMVKlQYOnQomavb&#10;tm1LorInnnji2izWIfvHlJWtJkjYvn17ZrNffvllxYoVV69eHbKiFPADAsLA6IwCuanr1Kmzc+fO&#10;bNmyDRs27IUXXsicOXMkXWG35tlnnyUbIbnpd+/eXbt2bSgdiUCp6w0CwkBvcP5PK0uXLmWXZe/e&#10;vXysmHaSyNqpTpQtW3bUqFF33XXXuXPnWrRoMXjwYKckixyXEBAGugTsdcVOmjSpQYMGbKI8+uij&#10;zBgtLvms9zJDhgy9e/fu0aMHVVhYfvDBB9brSknvERAGeor5mDFjWrVqxZkem5/dunULY9Vnpbus&#10;DB988MG+ffty+vLGG29ASCu1pExUEBAGegc79CNbNcfu7LiETFsdebdq1aqlSPj6668LCSPH0yUJ&#10;wkCXgE0sFt9URb9XXnmFyaE33jmsNq+SkKNCj1SVZuwgIAy0g1a4ZTlzf+SRR6Dfa6+9RtrqcMWE&#10;Uw8SfvTRRxAe2o8bNy4cEVLHTQSEgW6i+/+y4+Pj7733XtZ+HTp0uO+++1xv75oGOPbgwwv/27Rp&#10;M3HiRO87IC0mg4Aw0F3z4G7RAw88sGfPnpiYGL5C7jZ2fels/7D45LyemTAf5Gh1Q9q9FgFhoItW&#10;wWcHb+kFCxZw4sdUMLr3+jp37swpCJ9ivsNyUcvFUbcpWhhoEzA7xd99992RI0dyMerTTz/F7dNO&#10;VefLshTs1atX4cKFuaCAMypvB+fbEIn2ERAG2sfMWg0+fdwYoix275Nb4enSpfvss8+46zRhwgRc&#10;Z6zpIaXcRUAY6Aq+7L6oEz9OxnHRdKWNsITeeuutfJmpihOputMkT3QREAY6jz8bHpw97N+/n1v5&#10;GLrzDUQmkZP6hx56iItRdFJdvZcniggIA50HH3/omTNn3nTTTR9++CFxJZxvIGKJzzzzDFfv58+f&#10;//7770csTAREhIAwMCL4rq188OBBDt/4Hc9PboU7LN0hcbwdWJ2yN/POO+8QNsIhqSImHASEgeGg&#10;lkwdbvqdPHmSYEQcwTks2lFx5cqVU15yXNHgKpOjskWYDQSEgTbACll09uzZuF+nT5/+rbfe8sbz&#10;M2SXkinACSFz0a1btxIhKhI5UjcSBISBkaD3n7qnT5/GpvmJu3m5c+d2TK5rgpiLqgkzdwh37Njh&#10;WjsiODkEhIGO2cdLL71E6BdCttx9992OCXVZELPlJk2aEMeRybPLTYn4pBEQBjpjGewrqpAQ3Lv1&#10;//wzoc7sGHGtnqAyTKGdwUKk2EFAGGgHreuUJWyuyutAqM8SJUo4INFDEYSK4q1Bg4Q5PHPmjIct&#10;S1NXEBAGOmAHX3/9NbGuid75/PPPOyDOcxEtW7YsXrw4S8GXX37Z88ZNb1AYGKkFkOOBe7dIefHF&#10;F3HCjlRcNOoT655FLC0TdHT58uXR6IK5bQoDIx176MdlHyafDRs2jFRW9OoTN5EYh7Sv7vJGryPG&#10;tSwMjGjISYrGFBQRLKX8nDXFipJsyXA+sWjRohkzZlgpL2UcQUAYGBGMffr04YtRrVo1DiEiEuSD&#10;yjlz5uzYsSMdefXVV3Eu90GPjOiCMDD8YSb2xIgRI6jftWvX8KX4qSZ3JoggHBsbi2ePn/qlc1+E&#10;geGPLitAzrIJ/eBg2Pnwe+NETWahnTp1QhJedSozoTxuIyAMDBNhkhOR8oG1XxTjL4XZ9WSrcaTJ&#10;lQ6ce77//ns35IvMRAgIA8M0CW73UPOee+7x7RWk8BQjkD5H89TlKj2B3sITIrWsIyAMtI7VvyVZ&#10;Kf3888/M2ZQrtmZPvXr1OFzhM0guNM1U86E6wsBwBoXL71Qjf2327NnDqe/vOvi1ohp9JNLU2bNn&#10;/d3ZwPdOGGh7CFkBjh07Fh80D7Kv2O6cQxXq1q2bP3/+AwcOkOLXIZEiJmkEhIH2LIPTP3WRB/ox&#10;C7VXOTilCS78+OOP018yHIqLjKvjJgy0B++cOXOWLFnCLXiPE7DY66UTpRs3bkxoQ27Qc/HKCXki&#10;Q76BTtiA8kEj8Dt36pyQ518ZbIoqFxni7fu3l8HvmXwDbYwh1yB++OEHzgCJw2ujWmCLNmrUiK0m&#10;bu7OmzcvsEr4vePCQBsjxKIIT5E777wzV65cNqoFtij5d9W7Bu8fWQ26NIzCQKvAEmSafLSUbtu2&#10;rdU6wS/HfJsNp5UrVy5evDj42vhRA2Gg1VEZMGDAsWPHKlSoUKZMGat1gl+OO8e4a6OHevvI4zgC&#10;wkBLkBJApV+/fqZ9ABU07dq14zP4448/chnSElhSyA4CwkBLaJHr68iRI4UKFeKo2lIFjQplzpy5&#10;devWKPTFF19opJZfVBEGhh4JrquqDyCJL4N+ET60tkmVYCLKGf0333xz6tSp8CRIreshIAwMbRvT&#10;p0/ftm0bdyDq168furSOJbg+TxSZEydOyJUlx4dXGBgaUvLOUqhNmzZmfgAVQGo/ZuDAgXIsEdpi&#10;7JQQBoZAa926deSjxgOG6O52gNWtLHEASEj6yy+/yLGEs0MrDAyBJ6fwlODmOEnYnYU+WNK4sqTy&#10;sfXv3z9YPfd5b4WByQ0Qt+O4iEQJnycD9MbI8NXmWAK/PDmWcBBwYWByYHIIRjpOotnedtttDoIe&#10;UFFMxUkLxTpQ8g06OILCwOTAVPdT8cxyEPFAi1IHg8Ro3LdvX6AV8U/nhYHXHYvNmzdzJ4AXP3FT&#10;/DNg0e1JkSJFKlWqhHv6sGHDotsTbVoXBl53KHEE5f/U4keb8Y5cETUj4J7kpUuXIpcmEoSBSdsA&#10;NyG+/fZb/o94hGIlCRHALQF3beKFEy1OkIkcAWFg0hiyBcpGaOHChUuWLBk5yjpJSJ06dfPmzdEI&#10;JzWd9IqWLsLApJFX5sUHMFgpqb0xIxUjZ8qUKX/88Yc3LWrcijAwicHdsmULd1LxRW7atKnGYx+2&#10;akRwqlWrFutA4vaHLUQqKgSEgUlYgrqGg5ERFFQMJUkElJsoMwVxE43QQoSBiQFkD0ZFazckHFN4&#10;BkTKRILlcGBDAP/wJEgt+QYmbQMcN3Mjnsu4VapUESu5HgIsj4lYxf9yd1lQigQB+QYmRk/twfAB&#10;lD2Y5A1LMZAbg5JpUBgYCQL/qbtz586NGzemSZOGg3jHhGoqiPtKefPmPXTo0Ny5czVV0Qu15Bv4&#10;H5SnTp3Kv3FDIy69F/AHuQ3mCC1btpSJaIRjKAz8D4BchuDfcghh0ao4LyW4PfeVJH6MRcSuLSYM&#10;/BeTXbt2MaHKmjUrG31hA2pURbBq0KABzkPjxo0zSnEHlRUG/gvmV199xT8IScR73UGI9RalPNSG&#10;DBmit5ruaScM/AfbCxcuqNuApCtxD279JHNmg9/CqlWrCKijn3YeaCQM/Adk9mDi4+Nz585dtmxZ&#10;D3DXpgnmC+pYQgXUkccuAsLAfxAbPXo0f+MQQo4B7dqQmjWMHz/+/PnzdutKeWHgFRvAE23atGn8&#10;hTgoYhN2EShXrhweamBIgmG7daW8MPCKDUyePJl1IFcBCYwtNmEXAQIZN2zYkFqyI2oXOsoLA6+A&#10;pm7ZyAcwDANSVdRElBeZTETtYigM/N/u3buZPrGjIJ5odq3navlixYoxfSCxxIwZM8IWYmZFYeA/&#10;3v133HEHabrMNILItWb7Sn0Gx4wZE7k0oySYzkAumHIdiSFXJ8vyhI2AYiBufeKhZgtD0xlIKpId&#10;O3bw9YuJibEFnBROhED+/PnZyjp37pzaVZbHIgKmM/Cnn34CKS5DiCeaRYtJppjaEcVRO3JR5kgQ&#10;Bl5hoPLqkCdCBPDSRgIvNXy1IxRlTnWjGUhq+KVLlzIFrVy5sjlD7p6mefLkKVWqFDE+Zs+e7V4r&#10;mkk2moETJkxgJ6Zu3boyBXXKrNVsQo7mreNpNAPVQTwMtI6XlEweAbUUnDhxImeDgpUVBMxlICFh&#10;SMhMVhaJiWbFUCyWwUG0fPny7Igyv7BYxfBi5jKQIF+M/e233y6pkZzlgPoMqlNWeUIiYC4DJ02a&#10;JFPQkPYRRgGWgrjIML/A3S+M6qZVMZSBe/fuXbt2LU79hKY3bcjd1jdbtmxqb1kFnpMneQQMZSB5&#10;f8CFFSCp8MREHEeAHIPIVIHn5BEGJoGAMg5lKPI4joDaXp4/fz7Xdh0XrplAE7+BmAUJ4hlIOYdw&#10;yZpz5MhRpkwZotlLnt2QCJvIwJkzZ2IcTEGzZ88eEiApEB4C6u2mZvvyJIOAiQxUU1C1aS6PSwgo&#10;BuIjevHiRZea0EOscQzEIDAL8uPKItBVCy5QoEC+fPnwjFm4cKGrDQVduHEMXLJkCetA4tLLjXhX&#10;bZcjwTp16tCE7Igmj7NxDFT3R2vWrOmq/YnwqxtdhG+STNeyDvwXAXUlt2rVqkIStxEg+jgTDZwf&#10;NmzY4HZbwZVv1jdw+/bt27ZtwywKFy4c3DELSs9ZbBP/SiaiMgv9FwHlJ8UHUELTe0NjtSMqS0GZ&#10;hf6DALkN+Fvt2rW9sT9pRV09YRYaFxcnaCSJgEGzUFz1V6xYkSpVKvHG9owM0E9NRNW7T55rETCI&#10;gSqGV40aNTJkyCCm4BkCKm6FMPB6gBvEQEIngAIpcj0zPmkIBAjEmiZNGvJ7inOM6bPQlStXsjsn&#10;U1CP3wtp06ZV0ZAlhKHpDET/SpUqyRTUYwbSHB5I/ClplYSB/5MPoPf0o0UVC4vwTVFp3eeNGrEO&#10;vOoVJQyMijnipZ01a9bLly9HpXVvGu3WrRunzSdPnrTbnBEMVHsAuOrz2AVIykeOAP4P2kclHzhw&#10;YLt27bhxii/em2++SSx27qBagc4IBqoViHhjWzEIl8qYAD5XsciFTjaujz/+uGnTphkzZsQlqH//&#10;/r/++qtLqIpYQUAQCIEAW8Hp06dPly4d21Gshq59BEFBQBBwEQFm4DfffDMNQMWkGZjkrzr9qJJD&#10;NGvWLNBKKRsJtAqDBg1ChcaNGwdai+t1PhGJOfTCD4Gspl26dOFCHHmFr1cxhfa3J9u3bz9q1Cim&#10;4+xWufiuc1m0uswR6MHav39/3rx5sUuSxjErcxkwr8UzQDjB4vKB4zF5FFu0aIE7Xu7cuUP2Q3MG&#10;sgNOUrtDhw6xGi5RokRIOHxbQAMGgi1JXTZu3EgIQ76EvoU6vI7Bt+bNm+PzSAZFWxI03wvdtGkT&#10;9OPVW7x4cVu4SGE3EGjUqBFiiRbphvDoypwzZ0737t3t0o8+a85ANdgql0h0R0haBwGNGRj2+GrO&#10;wBkzZigGhg2QVHQQAVy02RJkRbBnzx4HxQZalM4MPHbsGDm0SJCk36ojoDbHXoWKWzFr1qyAquB4&#10;t3VmIB9APIPwBZXo9I7bTdgCZSKaCDqdGajiMrEvHLa5SEXHEVDJAti3uHTpkuPCgyhQ29MIvn5k&#10;8Dl69CgxggoVKhTEsUnYZz1OI9CII02uSrAOXL58OXGcgj4ukfdf228gN+KhHzm0NKBf5MPsHwm8&#10;StREVLPEZhx6jR07Vt2H4E/i4vz2229WYNeWgcxz0F8SJFkxAo/LqFA9Kn2ANg9hoHv06DF06FA0&#10;6tmzZ+/evXEFsaSdlk56KKWC5E2fPl0PBdVY6qFLfHy8UoeA9npopLQYNmwYTj8jR47EA8S6anqu&#10;A7mqzKVsJjy4IOoRGEabdaDiHgF71q9fP3jw4E6dOln6UAShEJPP0qVLHz58eO7cuRUqVLDYZT1n&#10;oYsWLQIOCQ1q0Qi8L6YmomqzWpvn4MGD3IHAM7to0aLWldKTgbyEgAAXdetASEkvEVAMnD9/PpfK&#10;vWzXvbaYduGZzV0kJl8DBgyw0ZBOE/GrujAdBwKSdWqjnRpRbdQhbppaHeC0pIFSBCIiLEWrVq24&#10;izN8+HB2ZdiHt6iXht9AJuKxsbGEBpAkgTbexN4W5Zag2qaeN2+ety270hpXH1u3bg33WK63adOm&#10;X79+bEBYbElDBi5YsADlcUZLnTq1RRSkmPcIMGfThoHche/QoQOhmdCIlwt/t34KrSED1Wu1fv36&#10;3luVtGgdAaZtfDHwjDlz5oz1WvqV1JCBahtGGOhzY8VnkPBh7MQsW7bM5111tXu6MZCTULyBWApb&#10;P5BxFV8RngwCarNaj6Vg2AOtGwPZ4AYLLqERMydsUKSiNwioeYqasxj76MZAWQQGyJQJpM2+xZo1&#10;a44fPx6gbjvbVa0YyAmMLAKdtQ9XpRGxAhJyhrZw4UJXG/KzcK0YuG3bNi6escQPI2SVnwdJ477V&#10;q1cP7dQBkpmPVgxUcZlYBEpktKBYszBQTwYGxf6kn/gtEb5pw4YNuHGZiYY+DCRNuVpOqGhc8gQC&#10;AXZiWAqygMdBNBAddryT+jAQ+uHvyyIw0NHpHR9g/wtUb0xjl4L6MPDqOYQsAv3PuoQ9VEvB2bNn&#10;B6vbTvVWHwaql6gE53XKMjyTU716dTLskXp23759njXqn4Y0YSBHumvXrgVWCc3kH9uy2BMulau0&#10;AlpmdAkJgiYM5DIuB7v4glrJ2BYSFCngMQJq5qIOk0x7NGGgTEEDbbiKgSwFVbxNox5NGKjOIVT0&#10;EXkCh0C+fPlKlixJph21lDDq0YGBBMlZt24dywmCoxk1eDopy6kg6hh4KqgDA7lnTRoQrnvi6auT&#10;URqlC8OHvoSZNEprlNWBgWrYateubdrg6aSvYiDfQHbUdNIrpC7CwJAQSQEvECDHDlMYloIcDHrR&#10;nm/aCDwDz58/v2rVKhLlqoWEPAFFIGXKlJUrVzZwIhp4Bq5evRoSVqxYEb+KgBqfdFshoBxETVsK&#10;Bp6BnMXLIlAPDit/JhjIVQk9NLKihTDQCkpSxgsESKlLKHtSYW7fvt2L9vzRRrAZyL7Z0qVLQVJl&#10;C5Qn0AhwoqvuSRg1EQ02Azdv3szuGUnbsmfPHmjjk84rBNRE1KjATcFmoHKhIEWEWLAeCKgYvmpt&#10;b8gTbAaq6YowUBtjJb5BtmzZdu7cSexzbZRKXpEAM5AdM8VAWQRqY6zEN4iJiUEdtbw34QkwA+Pi&#10;4g4cOEDiKB4ThsoQHdX71BwX7QAzUD6AWnJSrSnMWQoGmIFXM3VqaYjGKlWpUiUiiG7cuNF6GtpA&#10;YxVUBrIIVMHR1AmSPNogQOZjwvgyvoacSQSVgbhNEForT548xYoV08b4RBGFgNqMUYnotH+CykCJ&#10;DqqxaaprLoZk9gw8AzU2RGNVUwzE4QkfUe1BCCQDWSSoKYosArU0UA7lVeoBEyaigWQgi8DDhw8T&#10;YKtgwYJamqAopT6D3L3WHopAMpDQTAyMREbT2DrVZowJwQuFgRqbcYBVU9/A9evXax+4SRgYYDPV&#10;uOvFixdnNUgkWO1v6waPgYwK4bTI/EhsGI1N0HDVcNFWn8E1a9boDUXwGEhoJmYmxNXCeULvsTFc&#10;O8XAlStX6o1D8BiotmEkNqHedol2KnSa9r5pwkDtLTmoClapUiVjxoy4aP/5559B1cFCvwPGQM7i&#10;V6xYId9ACyMb+CLE8FWZCPQO3BQwBrIzxhuxcOHCOXPmDLyJiQKhEFA+T3pPRAPGQFkEhjJarf6/&#10;fv366KMugur6CAN1HVkd9CpfvnzmzJljY2OJSamDPknpEDAGLlu2DC0IrqzreIheCREgIU/16tX5&#10;ReMziSAxUKW2SpcuHZmuxFINQUB5/6rVh5ZPkBjIi5C9UDap2SXTcjBEqWsREAb6yCpUDEmZgvpo&#10;SNzvCrNQPNR4+erqoh2kbyB5ApmCqoWBPIYgkClTplKlSkG/Xbt2aalyimDlartw4QKDQTQ7LQdD&#10;lEoSAdb/8JAvoZb4BIyBWo6BKGUyAkGahZo8TqK7rggIA3UdWdErGAgIA4MxTtJLXREQBuo6sqJX&#10;MBAQBgZjnKSXuiLwfwEHISveazoUAAAAAElFTkSuQmCCUEsBAi0AFAAGAAgAAAAhALGCZ7YKAQAA&#10;EwIAABMAAAAAAAAAAAAAAAAAAAAAAFtDb250ZW50X1R5cGVzXS54bWxQSwECLQAUAAYACAAAACEA&#10;OP0h/9YAAACUAQAACwAAAAAAAAAAAAAAAAA7AQAAX3JlbHMvLnJlbHNQSwECLQAUAAYACAAAACEA&#10;5E+bXwgFAACjEwAADgAAAAAAAAAAAAAAAAA6AgAAZHJzL2Uyb0RvYy54bWxQSwECLQAUAAYACAAA&#10;ACEAqiYOvrwAAAAhAQAAGQAAAAAAAAAAAAAAAABuBwAAZHJzL19yZWxzL2Uyb0RvYy54bWwucmVs&#10;c1BLAQItABQABgAIAAAAIQBjD2eQ3wAAAAoBAAAPAAAAAAAAAAAAAAAAAGEIAABkcnMvZG93bnJl&#10;di54bWxQSwECLQAKAAAAAAAAACEAa9oDOiMcAAAjHAAAFAAAAAAAAAAAAAAAAABtCQAAZHJzL21l&#10;ZGlhL2ltYWdlMS5wbmdQSwUGAAAAAAYABgB8AQAAwiUAAAAA&#10;">
                <v:group id="Group 93" o:spid="_x0000_s1044" style="position:absolute;width:20078;height:15913" coordsize="20078,15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Picture 86" o:spid="_x0000_s1045" type="#_x0000_t75" style="position:absolute;width:20078;height:159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obxQAAANsAAAAPAAAAZHJzL2Rvd25yZXYueG1sRI9Ba8JA&#10;FITvgv9heYI33RjQ2ugqYimVntS2eH1kn0kw+zbubk3aX98VCh6HmfmGWa47U4sbOV9ZVjAZJyCI&#10;c6srLhR8fryO5iB8QNZYWyYFP+Rhver3lphp2/KBbsdQiAhhn6GCMoQmk9LnJRn0Y9sQR+9sncEQ&#10;pSukdthGuKllmiQzabDiuFBiQ9uS8svx2yh4/zq/VNNtd3Jpu/99uz6lz/UuVWo46DYLEIG68Aj/&#10;t3dawXwG9y/xB8jVHwAAAP//AwBQSwECLQAUAAYACAAAACEA2+H2y+4AAACFAQAAEwAAAAAAAAAA&#10;AAAAAAAAAAAAW0NvbnRlbnRfVHlwZXNdLnhtbFBLAQItABQABgAIAAAAIQBa9CxbvwAAABUBAAAL&#10;AAAAAAAAAAAAAAAAAB8BAABfcmVscy8ucmVsc1BLAQItABQABgAIAAAAIQBWNUobxQAAANsAAAAP&#10;AAAAAAAAAAAAAAAAAAcCAABkcnMvZG93bnJldi54bWxQSwUGAAAAAAMAAwC3AAAA+QIAAAAA&#10;">
                    <v:imagedata r:id="rId159" o:title="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7" o:spid="_x0000_s1046" type="#_x0000_t202" style="position:absolute;left:4096;top:12137;width:1633;height:27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e3AxQAAANsAAAAPAAAAZHJzL2Rvd25yZXYueG1sRI9BawIx&#10;FITvgv8hPMGL1Gw9qKxGaQsVkdZSLeLxsXndLG5eliTq+u+bguBxmJlvmPmytbW4kA+VYwXPwwwE&#10;ceF0xaWCn/370xREiMgaa8ek4EYBlotuZ465dlf+pssuliJBOOSowMTY5FKGwpDFMHQNcfJ+nbcY&#10;k/Sl1B6vCW5rOcqysbRYcVow2NCboeK0O1sFJ7MZfGWrz9fDeH3z2/3ZHf3HUal+r32ZgYjUxkf4&#10;3l5rBdMJ/H9JP0Au/gAAAP//AwBQSwECLQAUAAYACAAAACEA2+H2y+4AAACFAQAAEwAAAAAAAAAA&#10;AAAAAAAAAAAAW0NvbnRlbnRfVHlwZXNdLnhtbFBLAQItABQABgAIAAAAIQBa9CxbvwAAABUBAAAL&#10;AAAAAAAAAAAAAAAAAB8BAABfcmVscy8ucmVsc1BLAQItABQABgAIAAAAIQA6Ze3AxQAAANsAAAAP&#10;AAAAAAAAAAAAAAAAAAcCAABkcnMvZG93bnJldi54bWxQSwUGAAAAAAMAAwC3AAAA+QIAAAAA&#10;" filled="f" stroked="f" strokeweight=".5pt">
                    <v:textbox>
                      <w:txbxContent>
                        <w:p w14:paraId="609B6A92" w14:textId="77777777" w:rsidR="00D142C9" w:rsidRPr="002C1B23" w:rsidRDefault="00D142C9" w:rsidP="00A51BF7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-</w:t>
                          </w:r>
                          <w:r w:rsidRPr="002C1B23"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89" o:spid="_x0000_s1047" type="#_x0000_t202" style="position:absolute;left:12728;top:12137;width:1382;height:27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wpxQAAANsAAAAPAAAAZHJzL2Rvd25yZXYueG1sRI9BawIx&#10;FITvgv8hPMGL1Gw9iF2N0hYqIq1SLeLxsXndLG5eliTq+u+bguBxmJlvmNmitbW4kA+VYwXPwwwE&#10;ceF0xaWCn/3H0wREiMgaa8ek4EYBFvNuZ4a5dlf+pssuliJBOOSowMTY5FKGwpDFMHQNcfJ+nbcY&#10;k/Sl1B6vCW5rOcqysbRYcVow2NC7oeK0O1sFJ7MebLPl19thvLr5zf7sjv7zqFS/175OQURq4yN8&#10;b6+0gskL/H9JP0DO/wAAAP//AwBQSwECLQAUAAYACAAAACEA2+H2y+4AAACFAQAAEwAAAAAAAAAA&#10;AAAAAAAAAAAAW0NvbnRlbnRfVHlwZXNdLnhtbFBLAQItABQABgAIAAAAIQBa9CxbvwAAABUBAAAL&#10;AAAAAAAAAAAAAAAAAB8BAABfcmVscy8ucmVsc1BLAQItABQABgAIAAAAIQAkttwpxQAAANsAAAAP&#10;AAAAAAAAAAAAAAAAAAcCAABkcnMvZG93bnJldi54bWxQSwUGAAAAAAMAAwC3AAAA+QIAAAAA&#10;" filled="f" stroked="f" strokeweight=".5pt">
                    <v:textbox>
                      <w:txbxContent>
                        <w:p w14:paraId="4554535B" w14:textId="77777777" w:rsidR="00D142C9" w:rsidRPr="002C1B23" w:rsidRDefault="00D142C9" w:rsidP="00A51BF7">
                          <w:pPr>
                            <w:rPr>
                              <w:i/>
                            </w:rPr>
                          </w:pPr>
                          <w:r w:rsidRPr="002C1B23">
                            <w:rPr>
                              <w:i/>
                            </w:rPr>
                            <w:t>a</w:t>
                          </w:r>
                        </w:p>
                      </w:txbxContent>
                    </v:textbox>
                  </v:shape>
                  <v:shape id="Text Box 91" o:spid="_x0000_s1048" type="#_x0000_t202" style="position:absolute;left:14995;top:12874;width:2212;height:278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UbyxQAAANsAAAAPAAAAZHJzL2Rvd25yZXYueG1sRI9BawIx&#10;FITvgv8hPMGL1KwexK5GaQstUlqlWsTjY/O6Wdy8LEnU9d83guBxmJlvmPmytbU4kw+VYwWjYQaC&#10;uHC64lLB7+79aQoiRGSNtWNScKUAy0W3M8dcuwv/0HkbS5EgHHJUYGJscilDYchiGLqGOHl/zluM&#10;SfpSao+XBLe1HGfZRFqsOC0YbOjNUHHcnqyCo/kcbLKP79f9ZHX1693JHfzXQal+r32ZgYjUxkf4&#10;3l5pBc8juH1JP0Au/gEAAP//AwBQSwECLQAUAAYACAAAACEA2+H2y+4AAACFAQAAEwAAAAAAAAAA&#10;AAAAAAAAAAAAW0NvbnRlbnRfVHlwZXNdLnhtbFBLAQItABQABgAIAAAAIQBa9CxbvwAAABUBAAAL&#10;AAAAAAAAAAAAAAAAAB8BAABfcmVscy8ucmVsc1BLAQItABQABgAIAAAAIQBfGUbyxQAAANsAAAAP&#10;AAAAAAAAAAAAAAAAAAcCAABkcnMvZG93bnJldi54bWxQSwUGAAAAAAMAAwC3AAAA+QIAAAAA&#10;" filled="f" stroked="f" strokeweight=".5pt">
                    <v:textbox>
                      <w:txbxContent>
                        <w:p w14:paraId="4F0EAE9D" w14:textId="77777777" w:rsidR="00D142C9" w:rsidRPr="002C1B23" w:rsidRDefault="00D142C9" w:rsidP="00A51BF7">
                          <w:pPr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y(x)</w:t>
                          </w:r>
                        </w:p>
                      </w:txbxContent>
                    </v:textbox>
                  </v:shape>
                </v:group>
                <v:line id="Straight Connector 88" o:spid="_x0000_s1049" style="position:absolute;visibility:visible;mso-wrap-style:square" from="5193,8705" to="5193,12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QZwQAAANsAAAAPAAAAZHJzL2Rvd25yZXYueG1sRE/NasJA&#10;EL4XfIdlBG91o6KkqauIIIjtpbYPMM1Ok2B2Nu6OGvv07qHQ48f3v1z3rlVXCrHxbGAyzkARl942&#10;XBn4+tw956CiIFtsPZOBO0VYrwZPSyysv/EHXY9SqRTCsUADtUhXaB3LmhzGse+IE/fjg0NJMFTa&#10;BrylcNfqaZYttMOGU0ONHW1rKk/HizNwfnvfx/t3O5XF/PdwCpv8RWbRmNGw37yCEurlX/zn3lsD&#10;eRqbvqQfoFcPAAAA//8DAFBLAQItABQABgAIAAAAIQDb4fbL7gAAAIUBAAATAAAAAAAAAAAAAAAA&#10;AAAAAABbQ29udGVudF9UeXBlc10ueG1sUEsBAi0AFAAGAAgAAAAhAFr0LFu/AAAAFQEAAAsAAAAA&#10;AAAAAAAAAAAAHwEAAF9yZWxzLy5yZWxzUEsBAi0AFAAGAAgAAAAhAIaAZBnBAAAA2wAAAA8AAAAA&#10;AAAAAAAAAAAABwIAAGRycy9kb3ducmV2LnhtbFBLBQYAAAAAAwADALcAAAD1AgAAAAA=&#10;" strokecolor="#174f9d [3044]"/>
                <v:line id="Straight Connector 90" o:spid="_x0000_s1050" style="position:absolute;visibility:visible;mso-wrap-style:square" from="13825,8485" to="13825,126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/7CwAAAANsAAAAPAAAAZHJzL2Rvd25yZXYueG1sRE/NagIx&#10;EL4XfIcwBW81W0XRrVFEEMT2UvUBxs10d3EzWZNR1z69ORR6/Pj+58vONepGIdaeDbwPMlDEhbc1&#10;lwaOh83bFFQUZIuNZzLwoAjLRe9ljrn1d/6m215KlUI45migEmlzrWNRkcM48C1x4n58cCgJhlLb&#10;gPcU7ho9zLKJdlhzaqiwpXVFxXl/dQYun1/b+Dg1Q5mMf3fnsJrOZBSN6b92qw9QQp38i//cW2tg&#10;ltanL+kH6MUTAAD//wMAUEsBAi0AFAAGAAgAAAAhANvh9svuAAAAhQEAABMAAAAAAAAAAAAAAAAA&#10;AAAAAFtDb250ZW50X1R5cGVzXS54bWxQSwECLQAUAAYACAAAACEAWvQsW78AAAAVAQAACwAAAAAA&#10;AAAAAAAAAAAfAQAAX3JlbHMvLnJlbHNQSwECLQAUAAYACAAAACEA/S/+wsAAAADbAAAADwAAAAAA&#10;AAAAAAAAAAAHAgAAZHJzL2Rvd25yZXYueG1sUEsFBgAAAAADAAMAtwAAAPQCAAAAAA==&#10;" strokecolor="#174f9d [3044]"/>
                <w10:wrap type="tight"/>
              </v:group>
            </w:pict>
          </mc:Fallback>
        </mc:AlternateContent>
      </w:r>
      <w:r w:rsidR="008F6E24">
        <w:rPr>
          <w:rFonts w:ascii="Times New Roman" w:hAnsi="Times New Roman" w:cs="Times New Roman"/>
          <w:sz w:val="24"/>
          <w:szCs w:val="24"/>
        </w:rPr>
        <w:t xml:space="preserve"> </w:t>
      </w:r>
      <w:r w:rsidR="008F6E24" w:rsidRPr="008F6E24">
        <w:rPr>
          <w:rFonts w:ascii="Times New Roman" w:hAnsi="Times New Roman" w:cs="Times New Roman"/>
          <w:position w:val="-16"/>
          <w:sz w:val="24"/>
          <w:szCs w:val="24"/>
        </w:rPr>
        <w:object w:dxaOrig="3500" w:dyaOrig="440" w14:anchorId="169F37FB">
          <v:shape id="_x0000_i1098" type="#_x0000_t75" style="width:175.3pt;height:21.9pt" o:ole="">
            <v:imagedata r:id="rId160" o:title=""/>
          </v:shape>
          <o:OLEObject Type="Embed" ProgID="Equation.DSMT4" ShapeID="_x0000_i1098" DrawAspect="Content" ObjectID="_1677687400" r:id="rId161"/>
        </w:object>
      </w:r>
      <w:r w:rsidR="008A3068">
        <w:rPr>
          <w:rFonts w:ascii="Times New Roman" w:hAnsi="Times New Roman" w:cs="Times New Roman"/>
          <w:sz w:val="24"/>
          <w:szCs w:val="24"/>
        </w:rPr>
        <w:t>.</w:t>
      </w:r>
    </w:p>
    <w:p w14:paraId="4327CC1F" w14:textId="4B198F46" w:rsidR="008F6E24" w:rsidRDefault="008F6E24" w:rsidP="0065250D">
      <w:pPr>
        <w:rPr>
          <w:rFonts w:ascii="Times New Roman" w:hAnsi="Times New Roman" w:cs="Times New Roman"/>
          <w:sz w:val="24"/>
          <w:szCs w:val="24"/>
        </w:rPr>
      </w:pPr>
    </w:p>
    <w:p w14:paraId="1B509470" w14:textId="1D45E74A" w:rsidR="008F6E24" w:rsidRDefault="008F6E24" w:rsidP="006525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 sökta kvoten</w:t>
      </w:r>
      <w:r w:rsidR="008A3068">
        <w:rPr>
          <w:rFonts w:ascii="Times New Roman" w:hAnsi="Times New Roman" w:cs="Times New Roman"/>
          <w:sz w:val="24"/>
          <w:szCs w:val="24"/>
        </w:rPr>
        <w:t xml:space="preserve"> är</w:t>
      </w:r>
    </w:p>
    <w:p w14:paraId="4D35AC2F" w14:textId="0C1D6753" w:rsidR="008A3068" w:rsidRDefault="008A3068" w:rsidP="0065250D">
      <w:pPr>
        <w:rPr>
          <w:rFonts w:ascii="Times New Roman" w:hAnsi="Times New Roman" w:cs="Times New Roman"/>
          <w:sz w:val="24"/>
          <w:szCs w:val="24"/>
        </w:rPr>
      </w:pPr>
      <w:r w:rsidRPr="008A3068">
        <w:rPr>
          <w:rFonts w:ascii="Times New Roman" w:hAnsi="Times New Roman" w:cs="Times New Roman"/>
          <w:position w:val="-58"/>
          <w:sz w:val="24"/>
          <w:szCs w:val="24"/>
        </w:rPr>
        <w:object w:dxaOrig="1939" w:dyaOrig="999" w14:anchorId="6C700E5E">
          <v:shape id="_x0000_i1099" type="#_x0000_t75" style="width:97.05pt;height:50.1pt" o:ole="">
            <v:imagedata r:id="rId162" o:title=""/>
          </v:shape>
          <o:OLEObject Type="Embed" ProgID="Equation.DSMT4" ShapeID="_x0000_i1099" DrawAspect="Content" ObjectID="_1677687401" r:id="rId163"/>
        </w:object>
      </w:r>
    </w:p>
    <w:p w14:paraId="76C3D54D" w14:textId="77777777" w:rsidR="008A3068" w:rsidRDefault="008A3068" w:rsidP="0065250D">
      <w:pPr>
        <w:rPr>
          <w:rFonts w:ascii="Times New Roman" w:hAnsi="Times New Roman" w:cs="Times New Roman"/>
          <w:sz w:val="24"/>
          <w:szCs w:val="24"/>
        </w:rPr>
      </w:pPr>
    </w:p>
    <w:p w14:paraId="0A7D90A8" w14:textId="77777777" w:rsidR="008A3068" w:rsidRDefault="008A3068" w:rsidP="006525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Svar: </w:t>
      </w:r>
      <w:r w:rsidRPr="008A3068">
        <w:rPr>
          <w:rFonts w:ascii="Times New Roman" w:hAnsi="Times New Roman" w:cs="Times New Roman"/>
          <w:position w:val="-32"/>
          <w:sz w:val="24"/>
          <w:szCs w:val="24"/>
        </w:rPr>
        <w:object w:dxaOrig="859" w:dyaOrig="720" w14:anchorId="0D3E34F7">
          <v:shape id="_x0000_i1100" type="#_x0000_t75" style="width:43.2pt;height:36.3pt" o:ole="">
            <v:imagedata r:id="rId164" o:title=""/>
          </v:shape>
          <o:OLEObject Type="Embed" ProgID="Equation.DSMT4" ShapeID="_x0000_i1100" DrawAspect="Content" ObjectID="_1677687402" r:id="rId165"/>
        </w:object>
      </w:r>
    </w:p>
    <w:p w14:paraId="783C4F0F" w14:textId="77777777" w:rsidR="008A3068" w:rsidRDefault="008A3068" w:rsidP="0065250D">
      <w:pPr>
        <w:rPr>
          <w:rFonts w:ascii="Times New Roman" w:hAnsi="Times New Roman" w:cs="Times New Roman"/>
          <w:sz w:val="24"/>
          <w:szCs w:val="24"/>
        </w:rPr>
      </w:pPr>
    </w:p>
    <w:p w14:paraId="5C8CEF8E" w14:textId="77777777" w:rsidR="001067B4" w:rsidRDefault="001067B4" w:rsidP="001067B4">
      <w:pPr>
        <w:rPr>
          <w:rFonts w:ascii="Times New Roman" w:hAnsi="Times New Roman" w:cs="Times New Roman"/>
          <w:sz w:val="24"/>
          <w:szCs w:val="24"/>
        </w:rPr>
      </w:pPr>
    </w:p>
    <w:p w14:paraId="31BA74C5" w14:textId="7C38EDCF" w:rsidR="00360805" w:rsidRDefault="00D91802" w:rsidP="0065250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14:paraId="03483801" w14:textId="77777777" w:rsidR="002C1B23" w:rsidRDefault="002C1B23" w:rsidP="0065250D"/>
    <w:p w14:paraId="3F63744A" w14:textId="18471825" w:rsidR="00360805" w:rsidRPr="00B91FE5" w:rsidRDefault="00360805" w:rsidP="00360805">
      <w:pPr>
        <w:spacing w:after="120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ab/>
      </w:r>
      <w:r w:rsidR="00125BC5">
        <w:rPr>
          <w:b/>
          <w:color w:val="FF0000"/>
          <w:sz w:val="28"/>
          <w:szCs w:val="28"/>
        </w:rPr>
        <w:t xml:space="preserve">Preliminär </w:t>
      </w:r>
      <w:r>
        <w:rPr>
          <w:b/>
          <w:sz w:val="28"/>
          <w:szCs w:val="28"/>
        </w:rPr>
        <w:t>R</w:t>
      </w:r>
      <w:r w:rsidRPr="00ED0F3D">
        <w:rPr>
          <w:b/>
          <w:sz w:val="28"/>
          <w:szCs w:val="28"/>
        </w:rPr>
        <w:t>ättningsmall</w:t>
      </w:r>
    </w:p>
    <w:p w14:paraId="65711EE9" w14:textId="77777777" w:rsidR="00360805" w:rsidRPr="009E6BA6" w:rsidRDefault="00360805" w:rsidP="00360805">
      <w:r w:rsidRPr="009E6BA6">
        <w:rPr>
          <w:b/>
        </w:rPr>
        <w:t>Generella riktlinjer för tentamensrättning</w:t>
      </w:r>
    </w:p>
    <w:p w14:paraId="3FBBBD4A" w14:textId="77777777" w:rsidR="00360805" w:rsidRPr="0020585A" w:rsidRDefault="00360805" w:rsidP="00360805">
      <w:pPr>
        <w:contextualSpacing/>
      </w:pPr>
      <w:r w:rsidRPr="0020585A">
        <w:t xml:space="preserve">A. Varje beräkningsfel </w:t>
      </w:r>
      <w:r>
        <w:tab/>
      </w:r>
      <w:r>
        <w:tab/>
      </w:r>
      <w:r>
        <w:tab/>
      </w:r>
      <w:r>
        <w:tab/>
      </w:r>
      <w:r w:rsidRPr="0020585A">
        <w:t>-1 poäng</w:t>
      </w:r>
    </w:p>
    <w:p w14:paraId="2059A843" w14:textId="77777777" w:rsidR="00360805" w:rsidRPr="004007B4" w:rsidRDefault="00360805" w:rsidP="00360805">
      <w:pPr>
        <w:tabs>
          <w:tab w:val="left" w:pos="912"/>
        </w:tabs>
        <w:contextualSpacing/>
        <w:rPr>
          <w:i/>
          <w:sz w:val="22"/>
          <w:szCs w:val="22"/>
        </w:rPr>
      </w:pPr>
      <w:r w:rsidRPr="004007B4">
        <w:rPr>
          <w:i/>
          <w:sz w:val="22"/>
          <w:szCs w:val="22"/>
        </w:rPr>
        <w:tab/>
        <w:t>(Därefter fortsatt rättning enligt nya förutsättningar)</w:t>
      </w:r>
    </w:p>
    <w:p w14:paraId="2A98C6CB" w14:textId="77777777" w:rsidR="00360805" w:rsidRPr="0020585A" w:rsidRDefault="00360805" w:rsidP="00360805">
      <w:pPr>
        <w:tabs>
          <w:tab w:val="left" w:pos="912"/>
        </w:tabs>
        <w:contextualSpacing/>
      </w:pPr>
      <w:r w:rsidRPr="0020585A">
        <w:t xml:space="preserve">B. Beräkningsfel; </w:t>
      </w:r>
      <w:r>
        <w:t>grova</w:t>
      </w:r>
      <w:r w:rsidRPr="0020585A">
        <w:t xml:space="preserve"> och/eller leder till förenkling </w:t>
      </w:r>
      <w:r>
        <w:tab/>
      </w:r>
      <w:r>
        <w:tab/>
      </w:r>
      <w:r w:rsidRPr="0020585A">
        <w:t xml:space="preserve">-2 poäng eller mer </w:t>
      </w:r>
    </w:p>
    <w:p w14:paraId="420F12EB" w14:textId="77777777" w:rsidR="00360805" w:rsidRPr="0020585A" w:rsidRDefault="00360805" w:rsidP="00360805">
      <w:pPr>
        <w:tabs>
          <w:tab w:val="left" w:pos="912"/>
        </w:tabs>
        <w:contextualSpacing/>
      </w:pPr>
      <w:r w:rsidRPr="0020585A">
        <w:t xml:space="preserve">C. Prövning istället för generell metod </w:t>
      </w:r>
      <w:r>
        <w:tab/>
      </w:r>
      <w:r>
        <w:tab/>
      </w:r>
      <w:r>
        <w:tab/>
      </w:r>
      <w:r w:rsidRPr="0020585A">
        <w:t xml:space="preserve">- samtliga poäng </w:t>
      </w:r>
    </w:p>
    <w:p w14:paraId="57558B8D" w14:textId="77777777" w:rsidR="00360805" w:rsidRPr="0020585A" w:rsidRDefault="00360805" w:rsidP="00360805">
      <w:pPr>
        <w:tabs>
          <w:tab w:val="left" w:pos="912"/>
        </w:tabs>
        <w:contextualSpacing/>
      </w:pPr>
      <w:r w:rsidRPr="0020585A">
        <w:t xml:space="preserve">D. Felaktiga antaganden/ansatser </w:t>
      </w:r>
      <w:r>
        <w:tab/>
      </w:r>
      <w:r>
        <w:tab/>
      </w:r>
      <w:r>
        <w:tab/>
      </w:r>
      <w:r w:rsidRPr="0020585A">
        <w:t xml:space="preserve">- samtliga poäng </w:t>
      </w:r>
    </w:p>
    <w:p w14:paraId="07D77352" w14:textId="4BF423E5" w:rsidR="00360805" w:rsidRPr="0020585A" w:rsidRDefault="00360805" w:rsidP="00360805">
      <w:pPr>
        <w:tabs>
          <w:tab w:val="left" w:pos="912"/>
        </w:tabs>
        <w:contextualSpacing/>
      </w:pPr>
      <w:r w:rsidRPr="0020585A">
        <w:t xml:space="preserve">E. Antar numeriska värden </w:t>
      </w:r>
      <w:r>
        <w:tab/>
      </w:r>
      <w:r>
        <w:tab/>
      </w:r>
      <w:r>
        <w:tab/>
      </w:r>
      <w:r>
        <w:tab/>
      </w:r>
      <w:r w:rsidRPr="0020585A">
        <w:t xml:space="preserve">- samtliga poäng </w:t>
      </w:r>
    </w:p>
    <w:p w14:paraId="6F6FD51F" w14:textId="77777777" w:rsidR="00360805" w:rsidRPr="0020585A" w:rsidRDefault="00360805" w:rsidP="00360805">
      <w:pPr>
        <w:tabs>
          <w:tab w:val="left" w:pos="912"/>
        </w:tabs>
        <w:contextualSpacing/>
      </w:pPr>
      <w:r w:rsidRPr="0020585A">
        <w:t xml:space="preserve">F. Lösning svår att följa och/eller Svaret framgår inte tydligt </w:t>
      </w:r>
      <w:r>
        <w:tab/>
      </w:r>
      <w:r w:rsidRPr="0020585A">
        <w:t xml:space="preserve">-1 poäng eller mer </w:t>
      </w:r>
    </w:p>
    <w:p w14:paraId="304FF947" w14:textId="77777777" w:rsidR="00360805" w:rsidRPr="0020585A" w:rsidRDefault="00360805" w:rsidP="00360805">
      <w:pPr>
        <w:tabs>
          <w:tab w:val="left" w:pos="912"/>
        </w:tabs>
        <w:contextualSpacing/>
        <w:rPr>
          <w:i/>
        </w:rPr>
      </w:pPr>
      <w:r>
        <w:rPr>
          <w:i/>
        </w:rPr>
        <w:tab/>
      </w:r>
      <w:r w:rsidRPr="004007B4">
        <w:rPr>
          <w:i/>
          <w:sz w:val="22"/>
        </w:rPr>
        <w:t xml:space="preserve">(Vid flera svar väljs det minst gynnsamma. Svara antingen avrundat eller exakt, se nedan.) </w:t>
      </w:r>
    </w:p>
    <w:p w14:paraId="071AEBBE" w14:textId="77777777" w:rsidR="00360805" w:rsidRPr="0020585A" w:rsidRDefault="00360805" w:rsidP="00360805">
      <w:pPr>
        <w:tabs>
          <w:tab w:val="left" w:pos="912"/>
        </w:tabs>
        <w:contextualSpacing/>
      </w:pPr>
      <w:r w:rsidRPr="0020585A">
        <w:t xml:space="preserve">G. Matematiska symboler används felaktigt/saknas </w:t>
      </w:r>
      <w:r>
        <w:tab/>
      </w:r>
      <w:r>
        <w:tab/>
      </w:r>
      <w:r w:rsidRPr="0020585A">
        <w:t>-1</w:t>
      </w:r>
      <w:r>
        <w:t xml:space="preserve"> </w:t>
      </w:r>
      <w:r w:rsidRPr="0020585A">
        <w:t xml:space="preserve">poäng eller mer </w:t>
      </w:r>
    </w:p>
    <w:p w14:paraId="2ED28E6C" w14:textId="7AD802E6" w:rsidR="00360805" w:rsidRPr="0020585A" w:rsidRDefault="00360805" w:rsidP="00360805">
      <w:pPr>
        <w:tabs>
          <w:tab w:val="left" w:pos="912"/>
        </w:tabs>
        <w:contextualSpacing/>
      </w:pPr>
      <w:r>
        <w:tab/>
        <w:t>G1.</w:t>
      </w:r>
      <w:r w:rsidRPr="0020585A">
        <w:t xml:space="preserve"> Om ’=’ saknas (t.ex. ’=&gt;’ används istället) </w:t>
      </w:r>
      <w:r>
        <w:tab/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5EAE9A20" w14:textId="77777777" w:rsidR="00360805" w:rsidRDefault="00360805" w:rsidP="00360805">
      <w:pPr>
        <w:tabs>
          <w:tab w:val="left" w:pos="912"/>
        </w:tabs>
        <w:contextualSpacing/>
      </w:pPr>
      <w:r>
        <w:t xml:space="preserve">        </w:t>
      </w:r>
      <w:r>
        <w:tab/>
        <w:t xml:space="preserve">G2. </w:t>
      </w:r>
      <w:r w:rsidRPr="0020585A">
        <w:t xml:space="preserve">Om ’=’ används felaktigt (t.ex. istället för ’=&gt;’) </w:t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6B5BB61B" w14:textId="77777777" w:rsidR="00360805" w:rsidRPr="0020585A" w:rsidRDefault="00360805" w:rsidP="00360805">
      <w:pPr>
        <w:contextualSpacing/>
        <w:rPr>
          <w:u w:val="single"/>
        </w:rPr>
      </w:pPr>
      <w:r w:rsidRPr="0020585A">
        <w:rPr>
          <w:u w:val="single"/>
        </w:rPr>
        <w:t xml:space="preserve">Teoretiska uppgifter: </w:t>
      </w:r>
    </w:p>
    <w:p w14:paraId="38662D02" w14:textId="77777777" w:rsidR="00360805" w:rsidRPr="0020585A" w:rsidRDefault="00360805" w:rsidP="00360805">
      <w:pPr>
        <w:contextualSpacing/>
      </w:pPr>
      <w:r w:rsidRPr="0020585A">
        <w:t xml:space="preserve">H. Avrundat svar </w:t>
      </w:r>
      <w:r>
        <w:tab/>
      </w:r>
      <w:r>
        <w:tab/>
      </w:r>
      <w:r>
        <w:tab/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42D981AA" w14:textId="77777777" w:rsidR="00360805" w:rsidRPr="0020585A" w:rsidRDefault="00360805" w:rsidP="00360805">
      <w:pPr>
        <w:contextualSpacing/>
        <w:rPr>
          <w:u w:val="single"/>
        </w:rPr>
      </w:pPr>
      <w:r w:rsidRPr="0020585A">
        <w:rPr>
          <w:u w:val="single"/>
        </w:rPr>
        <w:t xml:space="preserve">Tillämpade uppgifter: </w:t>
      </w:r>
    </w:p>
    <w:p w14:paraId="2D502BBA" w14:textId="77777777" w:rsidR="00360805" w:rsidRPr="0020585A" w:rsidRDefault="00360805" w:rsidP="00360805">
      <w:pPr>
        <w:contextualSpacing/>
      </w:pPr>
      <w:r w:rsidRPr="0020585A">
        <w:t xml:space="preserve">I. Enhet saknas/fel </w:t>
      </w:r>
      <w:r>
        <w:tab/>
      </w:r>
      <w:r>
        <w:tab/>
      </w:r>
      <w:r>
        <w:tab/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77AA57A8" w14:textId="77777777" w:rsidR="00360805" w:rsidRPr="0020585A" w:rsidRDefault="00360805" w:rsidP="00360805">
      <w:pPr>
        <w:contextualSpacing/>
      </w:pPr>
      <w:r w:rsidRPr="0020585A">
        <w:t xml:space="preserve">J. Avrundningar i delberäkningar som ger fel svar </w:t>
      </w:r>
      <w:r>
        <w:tab/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5CF1C71C" w14:textId="3B31A6C7" w:rsidR="00360805" w:rsidRPr="0020585A" w:rsidRDefault="00360805" w:rsidP="00360805">
      <w:pPr>
        <w:contextualSpacing/>
      </w:pPr>
      <w:r w:rsidRPr="0020585A">
        <w:t xml:space="preserve">K. Svar med felaktigt antal värdesiffror ( ±1 värdesiffra ok) </w:t>
      </w:r>
      <w:r>
        <w:tab/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42705969" w14:textId="77777777" w:rsidR="00360805" w:rsidRPr="0020585A" w:rsidRDefault="00360805" w:rsidP="00360805">
      <w:pPr>
        <w:contextualSpacing/>
      </w:pPr>
      <w:r w:rsidRPr="0020585A">
        <w:t xml:space="preserve">L. Andra avrundningsfel </w:t>
      </w:r>
      <w:r>
        <w:tab/>
      </w:r>
      <w:r>
        <w:tab/>
      </w:r>
      <w:r>
        <w:tab/>
      </w:r>
      <w:r>
        <w:tab/>
      </w:r>
      <w:r w:rsidRPr="0020585A">
        <w:t>-1 poäng/</w:t>
      </w:r>
      <w:r>
        <w:t>del</w:t>
      </w:r>
      <w:r w:rsidRPr="0020585A">
        <w:t xml:space="preserve"> </w:t>
      </w:r>
    </w:p>
    <w:p w14:paraId="6B22DB9F" w14:textId="021A04AA" w:rsidR="00360805" w:rsidRPr="00B91578" w:rsidRDefault="00360805" w:rsidP="00360805">
      <w:pPr>
        <w:contextualSpacing/>
      </w:pPr>
      <w:r w:rsidRPr="00B91578">
        <w:t xml:space="preserve">M. Exakt svar </w:t>
      </w:r>
      <w:r w:rsidRPr="00B91578">
        <w:tab/>
      </w:r>
      <w:r w:rsidRPr="00B91578">
        <w:tab/>
      </w:r>
      <w:r w:rsidRPr="00B91578">
        <w:tab/>
      </w:r>
      <w:r w:rsidRPr="00B91578">
        <w:tab/>
      </w:r>
      <w:r>
        <w:tab/>
      </w:r>
      <w:r w:rsidRPr="00B91578">
        <w:t>-1 poäng/</w:t>
      </w:r>
      <w:r>
        <w:t>del</w:t>
      </w:r>
      <w:r w:rsidRPr="00B91578">
        <w:t xml:space="preserve"> </w:t>
      </w:r>
    </w:p>
    <w:p w14:paraId="396DABC5" w14:textId="77777777" w:rsidR="00360805" w:rsidRDefault="00360805" w:rsidP="00E8370E">
      <w:pPr>
        <w:rPr>
          <w:rFonts w:ascii="Times New Roman" w:hAnsi="Times New Roman" w:cs="Times New Roman"/>
          <w:b/>
          <w:sz w:val="24"/>
          <w:szCs w:val="24"/>
        </w:rPr>
      </w:pPr>
    </w:p>
    <w:p w14:paraId="71430777" w14:textId="664209AB" w:rsidR="00C94801" w:rsidRPr="00C94801" w:rsidRDefault="00C94801" w:rsidP="00C9480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tab/>
      </w:r>
    </w:p>
    <w:p w14:paraId="17378C30" w14:textId="77777777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R1. </w:t>
      </w:r>
    </w:p>
    <w:p w14:paraId="4909CD80" w14:textId="0D4A32DC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 primitiv funktion (förutom C)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-2p</w:t>
      </w:r>
    </w:p>
    <w:p w14:paraId="181D8CF5" w14:textId="445D9174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Konstanten C saknas eller fel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</w:t>
      </w:r>
    </w:p>
    <w:p w14:paraId="40B5443B" w14:textId="7CA41216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Absolutbeloppet för logaritmens argument saknas. 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  <w:t xml:space="preserve">  OK efterson</w:t>
      </w:r>
      <w:r w:rsidRPr="00EC3115">
        <w:rPr>
          <w:rFonts w:ascii="Times New Roman" w:hAnsi="Times New Roman" w:cs="Times New Roman"/>
          <w:position w:val="-6"/>
          <w:sz w:val="24"/>
          <w:szCs w:val="24"/>
        </w:rPr>
        <w:object w:dxaOrig="560" w:dyaOrig="279" w14:anchorId="048C58CE">
          <v:shape id="_x0000_i1101" type="#_x0000_t75" style="width:28.8pt;height:13.75pt" o:ole="">
            <v:imagedata r:id="rId166" o:title=""/>
          </v:shape>
          <o:OLEObject Type="Embed" ProgID="Equation.DSMT4" ShapeID="_x0000_i1101" DrawAspect="Content" ObjectID="_1677687403" r:id="rId167"/>
        </w:objec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B0A7321" w14:textId="0E83EC4C" w:rsidR="007B6305" w:rsidRDefault="007B6305" w:rsidP="007B6305">
      <w:pPr>
        <w:rPr>
          <w:rFonts w:ascii="Times New Roman" w:hAnsi="Times New Roman" w:cs="Times New Roman"/>
          <w:sz w:val="24"/>
          <w:szCs w:val="24"/>
        </w:rPr>
      </w:pPr>
    </w:p>
    <w:p w14:paraId="541C2864" w14:textId="77599F7F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R2.</w:t>
      </w:r>
    </w:p>
    <w:p w14:paraId="574677DE" w14:textId="5B9D6840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 primitiv funktion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-2p</w:t>
      </w:r>
    </w:p>
    <w:p w14:paraId="45715CEF" w14:textId="40B54B39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Svarar med negativ area, eller framgår inte hur integranden/arean blev positiv. 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</w:t>
      </w:r>
    </w:p>
    <w:p w14:paraId="29071C22" w14:textId="7147B1CB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Anger inte enheten a.e.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OK</w:t>
      </w:r>
    </w:p>
    <w:p w14:paraId="732A8AF7" w14:textId="42220E2E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</w:p>
    <w:p w14:paraId="63CB68ED" w14:textId="77777777" w:rsidR="00827880" w:rsidRPr="0038283A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8283A">
        <w:rPr>
          <w:rFonts w:ascii="Times New Roman" w:hAnsi="Times New Roman" w:cs="Times New Roman"/>
          <w:sz w:val="24"/>
          <w:szCs w:val="24"/>
        </w:rPr>
        <w:t>R3.</w:t>
      </w:r>
    </w:p>
    <w:p w14:paraId="0D8534C7" w14:textId="54E4EC0A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 w:rsidRPr="0038283A">
        <w:rPr>
          <w:rFonts w:ascii="Times New Roman" w:hAnsi="Times New Roman" w:cs="Times New Roman"/>
          <w:sz w:val="24"/>
          <w:szCs w:val="24"/>
        </w:rPr>
        <w:t xml:space="preserve">Varje saknad/felaktig lösningsgrupp.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Pr="0038283A">
        <w:rPr>
          <w:rFonts w:ascii="Times New Roman" w:hAnsi="Times New Roman" w:cs="Times New Roman"/>
          <w:sz w:val="24"/>
          <w:szCs w:val="24"/>
        </w:rPr>
        <w:t>-1p</w:t>
      </w:r>
    </w:p>
    <w:p w14:paraId="4A466041" w14:textId="31934A94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Felaktig period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-1p </w:t>
      </w:r>
    </w:p>
    <w:p w14:paraId="08E76CAB" w14:textId="32C5F268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Blandning mellan grader och radianer i svaret 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</w:t>
      </w:r>
    </w:p>
    <w:p w14:paraId="2F86DCA5" w14:textId="31408170" w:rsidR="00827880" w:rsidRDefault="00827880" w:rsidP="00827880">
      <w:pPr>
        <w:rPr>
          <w:rFonts w:ascii="Times New Roman" w:hAnsi="Times New Roman" w:cs="Times New Roman"/>
          <w:b/>
          <w:sz w:val="24"/>
          <w:szCs w:val="24"/>
        </w:rPr>
      </w:pPr>
    </w:p>
    <w:p w14:paraId="3129546E" w14:textId="50EDA2D2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R4a. Ansätter </w:t>
      </w:r>
      <w:r w:rsidRPr="00B62D35">
        <w:rPr>
          <w:rFonts w:ascii="Times New Roman" w:hAnsi="Times New Roman" w:cs="Times New Roman"/>
          <w:position w:val="-6"/>
          <w:sz w:val="24"/>
          <w:szCs w:val="24"/>
        </w:rPr>
        <w:object w:dxaOrig="760" w:dyaOrig="279" w14:anchorId="3AAA4517">
          <v:shape id="_x0000_i1102" type="#_x0000_t75" style="width:38.2pt;height:13.75pt" o:ole="">
            <v:imagedata r:id="rId168" o:title=""/>
          </v:shape>
          <o:OLEObject Type="Embed" ProgID="Equation.DSMT4" ShapeID="_x0000_i1102" DrawAspect="Content" ObjectID="_1677687404" r:id="rId169"/>
        </w:object>
      </w:r>
      <w:r>
        <w:rPr>
          <w:rFonts w:ascii="Times New Roman" w:hAnsi="Times New Roman" w:cs="Times New Roman"/>
          <w:sz w:val="24"/>
          <w:szCs w:val="24"/>
        </w:rPr>
        <w:t xml:space="preserve">samt påvisar ’4’.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+1p</w:t>
      </w:r>
    </w:p>
    <w:p w14:paraId="1998C7F8" w14:textId="77777777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R3b.Visar omöjlighet genom konkret exempel eller motsägelse vid bevisförsök. </w:t>
      </w:r>
      <w:r>
        <w:rPr>
          <w:rFonts w:ascii="Times New Roman" w:hAnsi="Times New Roman" w:cs="Times New Roman"/>
          <w:sz w:val="24"/>
          <w:szCs w:val="24"/>
        </w:rPr>
        <w:tab/>
        <w:t>+1p</w:t>
      </w:r>
    </w:p>
    <w:p w14:paraId="153C3DED" w14:textId="77777777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32075DA" w14:textId="77777777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719BC7C" w14:textId="77777777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R5. </w:t>
      </w:r>
    </w:p>
    <w:p w14:paraId="5160A767" w14:textId="506EB5CF" w:rsidR="00827880" w:rsidRDefault="00827880" w:rsidP="00827880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Felderiverat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-2p</w:t>
      </w:r>
    </w:p>
    <w:p w14:paraId="12B26AB3" w14:textId="29D7CA8B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Korrekt deriverat sedan fel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-1p.</w:t>
      </w:r>
    </w:p>
    <w:p w14:paraId="2A6EF2AE" w14:textId="7D60D89F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</w:p>
    <w:p w14:paraId="051BAEDD" w14:textId="364FA3DF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R6. </w:t>
      </w:r>
      <w:r>
        <w:rPr>
          <w:rFonts w:ascii="Times New Roman" w:hAnsi="Times New Roman" w:cs="Times New Roman"/>
          <w:sz w:val="24"/>
          <w:szCs w:val="24"/>
        </w:rPr>
        <w:br/>
        <w:t xml:space="preserve">Varje felaktig konstant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-1p/konstant</w:t>
      </w:r>
    </w:p>
    <w:p w14:paraId="07633CAF" w14:textId="1CD9FAC4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eller flera konstanter bristfälligt motiverad(e)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</w:t>
      </w:r>
    </w:p>
    <w:p w14:paraId="0E115D3E" w14:textId="4B32C966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</w:p>
    <w:p w14:paraId="1F6B0861" w14:textId="77777777" w:rsidR="00827880" w:rsidRDefault="00827880" w:rsidP="00827880"/>
    <w:p w14:paraId="682D2529" w14:textId="77777777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R7.</w:t>
      </w:r>
    </w:p>
    <w:p w14:paraId="26F79161" w14:textId="7175FADB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Felderiverat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-2p</w:t>
      </w:r>
    </w:p>
    <w:p w14:paraId="76651888" w14:textId="7A75FF46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Variabel framkommer inte tydligt vid derivering (ex. V’=….)  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-1p </w:t>
      </w:r>
      <w:r>
        <w:rPr>
          <w:rFonts w:ascii="Times New Roman" w:hAnsi="Times New Roman" w:cs="Times New Roman"/>
          <w:sz w:val="24"/>
          <w:szCs w:val="24"/>
        </w:rPr>
        <w:br/>
        <w:t>Tiopotensfel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</w:t>
      </w:r>
    </w:p>
    <w:p w14:paraId="1919F552" w14:textId="13E4FEDE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</w:p>
    <w:p w14:paraId="1BC08763" w14:textId="77777777" w:rsidR="00827880" w:rsidRDefault="00827880" w:rsidP="008278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R8.</w:t>
      </w:r>
    </w:p>
    <w:p w14:paraId="53124757" w14:textId="0BB2F641" w:rsidR="00827880" w:rsidRDefault="00827880" w:rsidP="0082788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Varje saknad asymptot. 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-1p/asymptot</w:t>
      </w:r>
    </w:p>
    <w:p w14:paraId="10CF1FFE" w14:textId="77777777" w:rsidR="00827880" w:rsidRDefault="00827880" w:rsidP="00827880">
      <w:pPr>
        <w:rPr>
          <w:rFonts w:ascii="Times New Roman" w:hAnsi="Times New Roman" w:cs="Times New Roman"/>
          <w:b/>
          <w:sz w:val="24"/>
          <w:szCs w:val="24"/>
        </w:rPr>
      </w:pPr>
    </w:p>
    <w:p w14:paraId="6B7D20CA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R9.</w:t>
      </w:r>
    </w:p>
    <w:p w14:paraId="3A5FD6FA" w14:textId="61A5B8C1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Felaktig användning av hjälpvinkelsats,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-2p</w:t>
      </w:r>
      <w:r>
        <w:rPr>
          <w:rFonts w:ascii="Times New Roman" w:hAnsi="Times New Roman" w:cs="Times New Roman"/>
          <w:sz w:val="24"/>
          <w:szCs w:val="24"/>
        </w:rPr>
        <w:br/>
      </w:r>
      <w:r w:rsidRPr="00CA5E6A">
        <w:rPr>
          <w:rFonts w:ascii="Times New Roman" w:hAnsi="Times New Roman" w:cs="Times New Roman"/>
          <w:i/>
          <w:sz w:val="24"/>
          <w:szCs w:val="24"/>
        </w:rPr>
        <w:t>t.ex.  förväxlar ’a’ och ’b’</w:t>
      </w:r>
      <w:r>
        <w:rPr>
          <w:rFonts w:ascii="Times New Roman" w:hAnsi="Times New Roman" w:cs="Times New Roman"/>
          <w:i/>
          <w:sz w:val="24"/>
          <w:szCs w:val="24"/>
        </w:rPr>
        <w:t xml:space="preserve">,  </w:t>
      </w:r>
      <w:r w:rsidRPr="00CA5E6A">
        <w:rPr>
          <w:rFonts w:ascii="Times New Roman" w:hAnsi="Times New Roman" w:cs="Times New Roman"/>
          <w:i/>
          <w:sz w:val="24"/>
          <w:szCs w:val="24"/>
        </w:rPr>
        <w:t xml:space="preserve">eller </w:t>
      </w:r>
      <w:r>
        <w:rPr>
          <w:rFonts w:ascii="Times New Roman" w:hAnsi="Times New Roman" w:cs="Times New Roman"/>
          <w:i/>
          <w:sz w:val="24"/>
          <w:szCs w:val="24"/>
        </w:rPr>
        <w:t>fel tecken för v.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br/>
        <w:t>Kommenterar inte att enbart en lösning till tangensekvationen söks</w:t>
      </w:r>
      <w:r>
        <w:t xml:space="preserve"> </w:t>
      </w:r>
      <w:r>
        <w:tab/>
      </w:r>
      <w:r>
        <w:tab/>
      </w:r>
      <w:r w:rsidR="009E58B5">
        <w:rPr>
          <w:rFonts w:ascii="Times New Roman" w:hAnsi="Times New Roman" w:cs="Times New Roman"/>
          <w:sz w:val="24"/>
          <w:szCs w:val="24"/>
        </w:rPr>
        <w:t>-0p</w:t>
      </w:r>
    </w:p>
    <w:p w14:paraId="09C6F663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Perioden saknas för sinusekvationen.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-2p</w:t>
      </w:r>
    </w:p>
    <w:p w14:paraId="30E6E4F8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Svarar med flera ekvivalenta svar t.ex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-1p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31D4A">
        <w:rPr>
          <w:position w:val="-12"/>
        </w:rPr>
        <w:object w:dxaOrig="4280" w:dyaOrig="360" w14:anchorId="11119B3D">
          <v:shape id="_x0000_i1103" type="#_x0000_t75" style="width:213.5pt;height:18.15pt" o:ole="">
            <v:imagedata r:id="rId170" o:title=""/>
          </v:shape>
          <o:OLEObject Type="Embed" ProgID="Equation.DSMT4" ShapeID="_x0000_i1103" DrawAspect="Content" ObjectID="_1677687405" r:id="rId171"/>
        </w:objec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0CCD63" w14:textId="2BC86BE0" w:rsidR="00827880" w:rsidRDefault="00827880" w:rsidP="007B6305">
      <w:pPr>
        <w:rPr>
          <w:rFonts w:ascii="Times New Roman" w:hAnsi="Times New Roman" w:cs="Times New Roman"/>
          <w:sz w:val="24"/>
          <w:szCs w:val="24"/>
        </w:rPr>
      </w:pPr>
    </w:p>
    <w:p w14:paraId="0E416B74" w14:textId="77777777" w:rsidR="00556E0C" w:rsidRDefault="00556E0C" w:rsidP="00556E0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EC3E8B3" w14:textId="77777777" w:rsidR="00556E0C" w:rsidRDefault="00556E0C" w:rsidP="00556E0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L10.</w:t>
      </w:r>
    </w:p>
    <w:p w14:paraId="3CC317A2" w14:textId="04E24BEF" w:rsidR="00556E0C" w:rsidRPr="00D50AA8" w:rsidRDefault="00556E0C" w:rsidP="00556E0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Felaktig omskrivning av ekvationen.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-3p</w:t>
      </w:r>
      <w:r>
        <w:rPr>
          <w:rFonts w:ascii="Times New Roman" w:hAnsi="Times New Roman" w:cs="Times New Roman"/>
          <w:sz w:val="24"/>
          <w:szCs w:val="24"/>
        </w:rPr>
        <w:br/>
        <w:t>Varje saknad/felaktig lösningsgrupp  (</w:t>
      </w:r>
      <w:r w:rsidRPr="00015417">
        <w:rPr>
          <w:rFonts w:ascii="Times New Roman" w:hAnsi="Times New Roman" w:cs="Times New Roman"/>
          <w:sz w:val="24"/>
          <w:szCs w:val="24"/>
        </w:rPr>
        <w:t>Finns</w:t>
      </w:r>
      <w:r>
        <w:rPr>
          <w:rFonts w:ascii="Times New Roman" w:hAnsi="Times New Roman" w:cs="Times New Roman"/>
          <w:b/>
          <w:sz w:val="24"/>
          <w:szCs w:val="24"/>
        </w:rPr>
        <w:t xml:space="preserve"> 5</w:t>
      </w:r>
      <w:r>
        <w:rPr>
          <w:rFonts w:ascii="Times New Roman" w:hAnsi="Times New Roman" w:cs="Times New Roman"/>
          <w:sz w:val="24"/>
          <w:szCs w:val="24"/>
        </w:rPr>
        <w:t xml:space="preserve"> grupper)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-1p/grupp</w:t>
      </w:r>
      <w:r>
        <w:rPr>
          <w:rFonts w:ascii="Times New Roman" w:hAnsi="Times New Roman" w:cs="Times New Roman"/>
          <w:sz w:val="24"/>
          <w:szCs w:val="24"/>
        </w:rPr>
        <w:br/>
      </w:r>
      <w:r w:rsidRPr="00D50AA8">
        <w:rPr>
          <w:rFonts w:ascii="Times New Roman" w:hAnsi="Times New Roman" w:cs="Times New Roman"/>
          <w:i/>
          <w:sz w:val="24"/>
          <w:szCs w:val="24"/>
        </w:rPr>
        <w:t xml:space="preserve"> t.ex. </w:t>
      </w:r>
      <w:r>
        <w:rPr>
          <w:rFonts w:ascii="Times New Roman" w:hAnsi="Times New Roman" w:cs="Times New Roman"/>
          <w:i/>
          <w:sz w:val="24"/>
          <w:szCs w:val="24"/>
        </w:rPr>
        <w:t>om l</w:t>
      </w:r>
      <w:r w:rsidRPr="00D50AA8">
        <w:rPr>
          <w:rFonts w:ascii="Times New Roman" w:hAnsi="Times New Roman" w:cs="Times New Roman"/>
          <w:i/>
          <w:sz w:val="24"/>
          <w:szCs w:val="24"/>
        </w:rPr>
        <w:t xml:space="preserve">ösningar till </w:t>
      </w:r>
      <w:r w:rsidRPr="00D50AA8">
        <w:rPr>
          <w:rFonts w:ascii="Times New Roman" w:hAnsi="Times New Roman" w:cs="Times New Roman"/>
          <w:i/>
          <w:position w:val="-6"/>
          <w:sz w:val="24"/>
          <w:szCs w:val="24"/>
        </w:rPr>
        <w:object w:dxaOrig="960" w:dyaOrig="279" w14:anchorId="070481A3">
          <v:shape id="_x0000_i1104" type="#_x0000_t75" style="width:48.2pt;height:14.4pt" o:ole="">
            <v:imagedata r:id="rId172" o:title=""/>
          </v:shape>
          <o:OLEObject Type="Embed" ProgID="Equation.DSMT4" ShapeID="_x0000_i1104" DrawAspect="Content" ObjectID="_1677687406" r:id="rId173"/>
        </w:object>
      </w:r>
      <w:r w:rsidRPr="00D50AA8">
        <w:rPr>
          <w:rFonts w:ascii="Times New Roman" w:hAnsi="Times New Roman" w:cs="Times New Roman"/>
          <w:i/>
          <w:sz w:val="24"/>
          <w:szCs w:val="24"/>
        </w:rPr>
        <w:t xml:space="preserve">saknas </w:t>
      </w:r>
      <w:r>
        <w:rPr>
          <w:rFonts w:ascii="Times New Roman" w:hAnsi="Times New Roman" w:cs="Times New Roman"/>
          <w:i/>
          <w:sz w:val="24"/>
          <w:szCs w:val="24"/>
        </w:rPr>
        <w:t>ges</w:t>
      </w:r>
      <w:r w:rsidRPr="00D50AA8">
        <w:rPr>
          <w:rFonts w:ascii="Times New Roman" w:hAnsi="Times New Roman" w:cs="Times New Roman"/>
          <w:i/>
          <w:sz w:val="24"/>
          <w:szCs w:val="24"/>
        </w:rPr>
        <w:t xml:space="preserve"> -</w:t>
      </w:r>
      <w:r w:rsidRPr="00D50AA8">
        <w:rPr>
          <w:rFonts w:ascii="Times New Roman" w:hAnsi="Times New Roman" w:cs="Times New Roman"/>
          <w:sz w:val="24"/>
          <w:szCs w:val="24"/>
        </w:rPr>
        <w:t>2p.</w:t>
      </w:r>
    </w:p>
    <w:p w14:paraId="236E7E64" w14:textId="7887D342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Svarar med samma lösning flera gånger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</w:t>
      </w:r>
    </w:p>
    <w:p w14:paraId="60F38251" w14:textId="0DC08E18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Kombinerar ej de två lösningsgrupperna till </w:t>
      </w:r>
      <w:r w:rsidRPr="002C23DB">
        <w:rPr>
          <w:position w:val="-12"/>
        </w:rPr>
        <w:object w:dxaOrig="240" w:dyaOrig="360" w14:anchorId="52EDF79F">
          <v:shape id="_x0000_i1105" type="#_x0000_t75" style="width:11.9pt;height:18.15pt" o:ole="">
            <v:imagedata r:id="rId174" o:title=""/>
          </v:shape>
          <o:OLEObject Type="Embed" ProgID="Equation.DSMT4" ShapeID="_x0000_i1105" DrawAspect="Content" ObjectID="_1677687407" r:id="rId175"/>
        </w:object>
      </w:r>
      <w:r>
        <w:tab/>
      </w:r>
      <w:r>
        <w:tab/>
      </w:r>
      <w:r w:rsidR="009A670D">
        <w:tab/>
      </w:r>
      <w:r>
        <w:t>OK</w:t>
      </w:r>
    </w:p>
    <w:p w14:paraId="42DF2E6A" w14:textId="42F9DDDC" w:rsidR="00556E0C" w:rsidRDefault="00556E0C" w:rsidP="007B6305">
      <w:pPr>
        <w:rPr>
          <w:rFonts w:ascii="Times New Roman" w:hAnsi="Times New Roman" w:cs="Times New Roman"/>
          <w:sz w:val="24"/>
          <w:szCs w:val="24"/>
        </w:rPr>
      </w:pPr>
    </w:p>
    <w:p w14:paraId="06D58E02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R11.</w:t>
      </w:r>
    </w:p>
    <w:p w14:paraId="49B59621" w14:textId="564E280D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Påstår att </w:t>
      </w:r>
      <w:r w:rsidRPr="00E23130">
        <w:rPr>
          <w:rFonts w:ascii="Times New Roman" w:hAnsi="Times New Roman" w:cs="Times New Roman"/>
          <w:position w:val="-24"/>
          <w:sz w:val="24"/>
          <w:szCs w:val="24"/>
        </w:rPr>
        <w:object w:dxaOrig="1460" w:dyaOrig="620" w14:anchorId="37385304">
          <v:shape id="_x0000_i1106" type="#_x0000_t75" style="width:73.25pt;height:30.7pt" o:ole="">
            <v:imagedata r:id="rId176" o:title=""/>
          </v:shape>
          <o:OLEObject Type="Embed" ProgID="Equation.DSMT4" ShapeID="_x0000_i1106" DrawAspect="Content" ObjectID="_1677687408" r:id="rId177"/>
        </w:objec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-2p</w:t>
      </w:r>
    </w:p>
    <w:p w14:paraId="564D3AB1" w14:textId="3BA3FAD2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Varje integreringsfel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-1p/fel</w:t>
      </w:r>
    </w:p>
    <w:p w14:paraId="6BD175CF" w14:textId="52287382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Varje deriveringsfel</w:t>
      </w:r>
      <w:r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 w:rsidR="009A670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-1p/fel</w:t>
      </w:r>
    </w:p>
    <w:p w14:paraId="06C10DBA" w14:textId="0512855D" w:rsidR="00556E0C" w:rsidRDefault="00556E0C" w:rsidP="007B6305">
      <w:pPr>
        <w:rPr>
          <w:rFonts w:ascii="Times New Roman" w:hAnsi="Times New Roman" w:cs="Times New Roman"/>
          <w:sz w:val="24"/>
          <w:szCs w:val="24"/>
        </w:rPr>
      </w:pPr>
    </w:p>
    <w:p w14:paraId="4AEDDD4C" w14:textId="7C3329EF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R12.</w:t>
      </w:r>
    </w:p>
    <w:p w14:paraId="224F7C2F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Antar värde för </w:t>
      </w:r>
      <w:r>
        <w:rPr>
          <w:rFonts w:ascii="Times New Roman" w:hAnsi="Times New Roman" w:cs="Times New Roman"/>
          <w:i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-3p</w:t>
      </w:r>
    </w:p>
    <w:p w14:paraId="5E5BED2A" w14:textId="7C90BD45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Antar värde för </w:t>
      </w:r>
      <w:r>
        <w:rPr>
          <w:rFonts w:ascii="Times New Roman" w:hAnsi="Times New Roman" w:cs="Times New Roman"/>
          <w:i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1067B4">
        <w:rPr>
          <w:rFonts w:ascii="Times New Roman" w:hAnsi="Times New Roman" w:cs="Times New Roman"/>
          <w:i/>
          <w:sz w:val="24"/>
          <w:szCs w:val="24"/>
        </w:rPr>
        <w:t xml:space="preserve">ex. k = -1 eller k = 1  </w:t>
      </w:r>
      <w:r w:rsidR="009E58B5">
        <w:rPr>
          <w:rFonts w:ascii="Times New Roman" w:hAnsi="Times New Roman" w:cs="Times New Roman"/>
          <w:sz w:val="24"/>
          <w:szCs w:val="24"/>
        </w:rPr>
        <w:t>)</w:t>
      </w:r>
      <w:r w:rsidR="009E58B5">
        <w:rPr>
          <w:rFonts w:ascii="Times New Roman" w:hAnsi="Times New Roman" w:cs="Times New Roman"/>
          <w:sz w:val="24"/>
          <w:szCs w:val="24"/>
        </w:rPr>
        <w:tab/>
      </w:r>
      <w:r w:rsidR="009E58B5">
        <w:rPr>
          <w:rFonts w:ascii="Times New Roman" w:hAnsi="Times New Roman" w:cs="Times New Roman"/>
          <w:sz w:val="24"/>
          <w:szCs w:val="24"/>
        </w:rPr>
        <w:tab/>
      </w:r>
      <w:r w:rsidR="009E58B5">
        <w:rPr>
          <w:rFonts w:ascii="Times New Roman" w:hAnsi="Times New Roman" w:cs="Times New Roman"/>
          <w:sz w:val="24"/>
          <w:szCs w:val="24"/>
        </w:rPr>
        <w:tab/>
        <w:t>-3p</w:t>
      </w:r>
    </w:p>
    <w:p w14:paraId="07A65926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Korrekt uppställd integral.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+1p</w:t>
      </w:r>
    </w:p>
    <w:p w14:paraId="13B6C812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Varje integreringsfel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-1p/fel</w:t>
      </w:r>
    </w:p>
    <w:p w14:paraId="66261608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Får olika tecken på areorna, kommenterar att något blivit fel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-1p</w:t>
      </w:r>
    </w:p>
    <w:p w14:paraId="5E281349" w14:textId="77777777" w:rsidR="00556E0C" w:rsidRDefault="00556E0C" w:rsidP="00556E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Får olika tecken på areorna, utan kommentar eller ’trollar’ bort tecken</w:t>
      </w:r>
      <w:r>
        <w:rPr>
          <w:rFonts w:ascii="Times New Roman" w:hAnsi="Times New Roman" w:cs="Times New Roman"/>
          <w:sz w:val="24"/>
          <w:szCs w:val="24"/>
        </w:rPr>
        <w:tab/>
        <w:t>-2p</w:t>
      </w:r>
    </w:p>
    <w:p w14:paraId="3292F5D6" w14:textId="77777777" w:rsidR="00556E0C" w:rsidRPr="007B6305" w:rsidRDefault="00556E0C" w:rsidP="007B6305">
      <w:pPr>
        <w:rPr>
          <w:rFonts w:ascii="Times New Roman" w:hAnsi="Times New Roman" w:cs="Times New Roman"/>
          <w:sz w:val="24"/>
          <w:szCs w:val="24"/>
        </w:rPr>
      </w:pPr>
    </w:p>
    <w:sectPr w:rsidR="00556E0C" w:rsidRPr="007B63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DBE625" w14:textId="77777777" w:rsidR="00056125" w:rsidRDefault="00056125" w:rsidP="00AB37AC">
      <w:r>
        <w:separator/>
      </w:r>
    </w:p>
  </w:endnote>
  <w:endnote w:type="continuationSeparator" w:id="0">
    <w:p w14:paraId="2EFF0969" w14:textId="77777777" w:rsidR="00056125" w:rsidRDefault="00056125" w:rsidP="00AB37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713D65" w14:textId="77777777" w:rsidR="00056125" w:rsidRDefault="00056125" w:rsidP="00AB37AC">
      <w:r>
        <w:separator/>
      </w:r>
    </w:p>
  </w:footnote>
  <w:footnote w:type="continuationSeparator" w:id="0">
    <w:p w14:paraId="1E27D7D0" w14:textId="77777777" w:rsidR="00056125" w:rsidRDefault="00056125" w:rsidP="00AB37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1D48B7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7F"/>
    <w:multiLevelType w:val="singleLevel"/>
    <w:tmpl w:val="54C2019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2" w15:restartNumberingAfterBreak="0">
    <w:nsid w:val="FFFFFF82"/>
    <w:multiLevelType w:val="singleLevel"/>
    <w:tmpl w:val="31A8697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6986C58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BA340F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1262C66"/>
    <w:multiLevelType w:val="hybridMultilevel"/>
    <w:tmpl w:val="9C9CB42E"/>
    <w:lvl w:ilvl="0" w:tplc="E1C6E8F4">
      <w:start w:val="1"/>
      <w:numFmt w:val="decimal"/>
      <w:pStyle w:val="MTDisplayEquation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D0019">
      <w:start w:val="1"/>
      <w:numFmt w:val="lowerLetter"/>
      <w:lvlText w:val="%2."/>
      <w:lvlJc w:val="left"/>
      <w:pPr>
        <w:ind w:left="731" w:hanging="360"/>
      </w:pPr>
    </w:lvl>
    <w:lvl w:ilvl="2" w:tplc="041D001B">
      <w:start w:val="1"/>
      <w:numFmt w:val="lowerRoman"/>
      <w:lvlText w:val="%3."/>
      <w:lvlJc w:val="right"/>
      <w:pPr>
        <w:ind w:left="1451" w:hanging="180"/>
      </w:pPr>
    </w:lvl>
    <w:lvl w:ilvl="3" w:tplc="041D000F">
      <w:start w:val="1"/>
      <w:numFmt w:val="decimal"/>
      <w:lvlText w:val="%4."/>
      <w:lvlJc w:val="left"/>
      <w:pPr>
        <w:ind w:left="2171" w:hanging="360"/>
      </w:pPr>
    </w:lvl>
    <w:lvl w:ilvl="4" w:tplc="041D0019">
      <w:start w:val="1"/>
      <w:numFmt w:val="lowerLetter"/>
      <w:lvlText w:val="%5."/>
      <w:lvlJc w:val="left"/>
      <w:pPr>
        <w:ind w:left="2891" w:hanging="360"/>
      </w:pPr>
    </w:lvl>
    <w:lvl w:ilvl="5" w:tplc="041D001B">
      <w:start w:val="1"/>
      <w:numFmt w:val="lowerRoman"/>
      <w:lvlText w:val="%6."/>
      <w:lvlJc w:val="right"/>
      <w:pPr>
        <w:ind w:left="3611" w:hanging="180"/>
      </w:pPr>
    </w:lvl>
    <w:lvl w:ilvl="6" w:tplc="041D000F">
      <w:start w:val="1"/>
      <w:numFmt w:val="decimal"/>
      <w:lvlText w:val="%7."/>
      <w:lvlJc w:val="left"/>
      <w:pPr>
        <w:ind w:left="4331" w:hanging="360"/>
      </w:pPr>
    </w:lvl>
    <w:lvl w:ilvl="7" w:tplc="041D0019">
      <w:start w:val="1"/>
      <w:numFmt w:val="lowerLetter"/>
      <w:lvlText w:val="%8."/>
      <w:lvlJc w:val="left"/>
      <w:pPr>
        <w:ind w:left="5051" w:hanging="360"/>
      </w:pPr>
    </w:lvl>
    <w:lvl w:ilvl="8" w:tplc="041D001B">
      <w:start w:val="1"/>
      <w:numFmt w:val="lowerRoman"/>
      <w:lvlText w:val="%9."/>
      <w:lvlJc w:val="right"/>
      <w:pPr>
        <w:ind w:left="5771" w:hanging="180"/>
      </w:pPr>
    </w:lvl>
  </w:abstractNum>
  <w:abstractNum w:abstractNumId="6" w15:restartNumberingAfterBreak="0">
    <w:nsid w:val="03A21AA4"/>
    <w:multiLevelType w:val="hybridMultilevel"/>
    <w:tmpl w:val="95F2FC84"/>
    <w:lvl w:ilvl="0" w:tplc="041D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800" w:hanging="360"/>
      </w:pPr>
    </w:lvl>
    <w:lvl w:ilvl="2" w:tplc="041D001B" w:tentative="1">
      <w:start w:val="1"/>
      <w:numFmt w:val="lowerRoman"/>
      <w:lvlText w:val="%3."/>
      <w:lvlJc w:val="right"/>
      <w:pPr>
        <w:ind w:left="2520" w:hanging="180"/>
      </w:pPr>
    </w:lvl>
    <w:lvl w:ilvl="3" w:tplc="041D000F" w:tentative="1">
      <w:start w:val="1"/>
      <w:numFmt w:val="decimal"/>
      <w:lvlText w:val="%4."/>
      <w:lvlJc w:val="left"/>
      <w:pPr>
        <w:ind w:left="3240" w:hanging="360"/>
      </w:pPr>
    </w:lvl>
    <w:lvl w:ilvl="4" w:tplc="041D0019" w:tentative="1">
      <w:start w:val="1"/>
      <w:numFmt w:val="lowerLetter"/>
      <w:lvlText w:val="%5."/>
      <w:lvlJc w:val="left"/>
      <w:pPr>
        <w:ind w:left="3960" w:hanging="360"/>
      </w:pPr>
    </w:lvl>
    <w:lvl w:ilvl="5" w:tplc="041D001B" w:tentative="1">
      <w:start w:val="1"/>
      <w:numFmt w:val="lowerRoman"/>
      <w:lvlText w:val="%6."/>
      <w:lvlJc w:val="right"/>
      <w:pPr>
        <w:ind w:left="4680" w:hanging="180"/>
      </w:pPr>
    </w:lvl>
    <w:lvl w:ilvl="6" w:tplc="041D000F" w:tentative="1">
      <w:start w:val="1"/>
      <w:numFmt w:val="decimal"/>
      <w:lvlText w:val="%7."/>
      <w:lvlJc w:val="left"/>
      <w:pPr>
        <w:ind w:left="5400" w:hanging="360"/>
      </w:pPr>
    </w:lvl>
    <w:lvl w:ilvl="7" w:tplc="041D0019" w:tentative="1">
      <w:start w:val="1"/>
      <w:numFmt w:val="lowerLetter"/>
      <w:lvlText w:val="%8."/>
      <w:lvlJc w:val="left"/>
      <w:pPr>
        <w:ind w:left="6120" w:hanging="360"/>
      </w:pPr>
    </w:lvl>
    <w:lvl w:ilvl="8" w:tplc="041D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3F3B63"/>
    <w:multiLevelType w:val="hybridMultilevel"/>
    <w:tmpl w:val="EE6674E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D87C8A"/>
    <w:multiLevelType w:val="hybridMultilevel"/>
    <w:tmpl w:val="A224C538"/>
    <w:lvl w:ilvl="0" w:tplc="041D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2073" w:hanging="360"/>
      </w:pPr>
    </w:lvl>
    <w:lvl w:ilvl="2" w:tplc="041D001B" w:tentative="1">
      <w:start w:val="1"/>
      <w:numFmt w:val="lowerRoman"/>
      <w:lvlText w:val="%3."/>
      <w:lvlJc w:val="right"/>
      <w:pPr>
        <w:ind w:left="2793" w:hanging="180"/>
      </w:pPr>
    </w:lvl>
    <w:lvl w:ilvl="3" w:tplc="041D000F" w:tentative="1">
      <w:start w:val="1"/>
      <w:numFmt w:val="decimal"/>
      <w:lvlText w:val="%4."/>
      <w:lvlJc w:val="left"/>
      <w:pPr>
        <w:ind w:left="3513" w:hanging="360"/>
      </w:pPr>
    </w:lvl>
    <w:lvl w:ilvl="4" w:tplc="041D0019" w:tentative="1">
      <w:start w:val="1"/>
      <w:numFmt w:val="lowerLetter"/>
      <w:lvlText w:val="%5."/>
      <w:lvlJc w:val="left"/>
      <w:pPr>
        <w:ind w:left="4233" w:hanging="360"/>
      </w:pPr>
    </w:lvl>
    <w:lvl w:ilvl="5" w:tplc="041D001B" w:tentative="1">
      <w:start w:val="1"/>
      <w:numFmt w:val="lowerRoman"/>
      <w:lvlText w:val="%6."/>
      <w:lvlJc w:val="right"/>
      <w:pPr>
        <w:ind w:left="4953" w:hanging="180"/>
      </w:pPr>
    </w:lvl>
    <w:lvl w:ilvl="6" w:tplc="041D000F" w:tentative="1">
      <w:start w:val="1"/>
      <w:numFmt w:val="decimal"/>
      <w:lvlText w:val="%7."/>
      <w:lvlJc w:val="left"/>
      <w:pPr>
        <w:ind w:left="5673" w:hanging="360"/>
      </w:pPr>
    </w:lvl>
    <w:lvl w:ilvl="7" w:tplc="041D0019" w:tentative="1">
      <w:start w:val="1"/>
      <w:numFmt w:val="lowerLetter"/>
      <w:lvlText w:val="%8."/>
      <w:lvlJc w:val="left"/>
      <w:pPr>
        <w:ind w:left="6393" w:hanging="360"/>
      </w:pPr>
    </w:lvl>
    <w:lvl w:ilvl="8" w:tplc="041D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0CC05A8E"/>
    <w:multiLevelType w:val="hybridMultilevel"/>
    <w:tmpl w:val="301AB8D2"/>
    <w:lvl w:ilvl="0" w:tplc="041D000F">
      <w:start w:val="1"/>
      <w:numFmt w:val="decimal"/>
      <w:lvlText w:val="%1."/>
      <w:lvlJc w:val="left"/>
      <w:pPr>
        <w:ind w:left="644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5151C1"/>
    <w:multiLevelType w:val="hybridMultilevel"/>
    <w:tmpl w:val="4D06743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E308F4"/>
    <w:multiLevelType w:val="hybridMultilevel"/>
    <w:tmpl w:val="18189AD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576671"/>
    <w:multiLevelType w:val="hybridMultilevel"/>
    <w:tmpl w:val="7156528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DB3299"/>
    <w:multiLevelType w:val="hybridMultilevel"/>
    <w:tmpl w:val="62EEC046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2004A"/>
    <w:multiLevelType w:val="hybridMultilevel"/>
    <w:tmpl w:val="D7987DB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272A27"/>
    <w:multiLevelType w:val="hybridMultilevel"/>
    <w:tmpl w:val="5ED69CEA"/>
    <w:lvl w:ilvl="0" w:tplc="E2927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887A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77EF980">
      <w:start w:val="1"/>
      <w:numFmt w:val="bullet"/>
      <w:pStyle w:val="ListBullet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5A78E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8834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EA26D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0EC93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0820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225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253312"/>
    <w:multiLevelType w:val="hybridMultilevel"/>
    <w:tmpl w:val="E39421D4"/>
    <w:lvl w:ilvl="0" w:tplc="93EE9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156" w:hanging="360"/>
      </w:pPr>
    </w:lvl>
    <w:lvl w:ilvl="2" w:tplc="041D001B" w:tentative="1">
      <w:start w:val="1"/>
      <w:numFmt w:val="lowerRoman"/>
      <w:lvlText w:val="%3."/>
      <w:lvlJc w:val="right"/>
      <w:pPr>
        <w:ind w:left="1876" w:hanging="180"/>
      </w:pPr>
    </w:lvl>
    <w:lvl w:ilvl="3" w:tplc="041D000F" w:tentative="1">
      <w:start w:val="1"/>
      <w:numFmt w:val="decimal"/>
      <w:lvlText w:val="%4."/>
      <w:lvlJc w:val="left"/>
      <w:pPr>
        <w:ind w:left="2596" w:hanging="360"/>
      </w:pPr>
    </w:lvl>
    <w:lvl w:ilvl="4" w:tplc="041D0019" w:tentative="1">
      <w:start w:val="1"/>
      <w:numFmt w:val="lowerLetter"/>
      <w:lvlText w:val="%5."/>
      <w:lvlJc w:val="left"/>
      <w:pPr>
        <w:ind w:left="3316" w:hanging="360"/>
      </w:pPr>
    </w:lvl>
    <w:lvl w:ilvl="5" w:tplc="041D001B" w:tentative="1">
      <w:start w:val="1"/>
      <w:numFmt w:val="lowerRoman"/>
      <w:lvlText w:val="%6."/>
      <w:lvlJc w:val="right"/>
      <w:pPr>
        <w:ind w:left="4036" w:hanging="180"/>
      </w:pPr>
    </w:lvl>
    <w:lvl w:ilvl="6" w:tplc="041D000F" w:tentative="1">
      <w:start w:val="1"/>
      <w:numFmt w:val="decimal"/>
      <w:lvlText w:val="%7."/>
      <w:lvlJc w:val="left"/>
      <w:pPr>
        <w:ind w:left="4756" w:hanging="360"/>
      </w:pPr>
    </w:lvl>
    <w:lvl w:ilvl="7" w:tplc="041D0019" w:tentative="1">
      <w:start w:val="1"/>
      <w:numFmt w:val="lowerLetter"/>
      <w:lvlText w:val="%8."/>
      <w:lvlJc w:val="left"/>
      <w:pPr>
        <w:ind w:left="5476" w:hanging="360"/>
      </w:pPr>
    </w:lvl>
    <w:lvl w:ilvl="8" w:tplc="041D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7" w15:restartNumberingAfterBreak="0">
    <w:nsid w:val="2D610BF1"/>
    <w:multiLevelType w:val="multilevel"/>
    <w:tmpl w:val="9A4E4CEC"/>
    <w:lvl w:ilvl="0">
      <w:start w:val="1"/>
      <w:numFmt w:val="decimal"/>
      <w:pStyle w:val="KTHNumreradlistaNumreradlista"/>
      <w:lvlText w:val="%1."/>
      <w:lvlJc w:val="left"/>
      <w:pPr>
        <w:ind w:left="360" w:hanging="3"/>
      </w:pPr>
      <w:rPr>
        <w:rFonts w:hint="default"/>
      </w:rPr>
    </w:lvl>
    <w:lvl w:ilvl="1">
      <w:start w:val="1"/>
      <w:numFmt w:val="lowerLetter"/>
      <w:pStyle w:val="KTHNumreradlista2Numreradlista2"/>
      <w:lvlText w:val="%2."/>
      <w:lvlJc w:val="left"/>
      <w:pPr>
        <w:ind w:left="1077" w:firstLine="0"/>
      </w:pPr>
      <w:rPr>
        <w:rFonts w:hint="default"/>
      </w:rPr>
    </w:lvl>
    <w:lvl w:ilvl="2">
      <w:start w:val="1"/>
      <w:numFmt w:val="lowerRoman"/>
      <w:pStyle w:val="KTHNumreradlista3Numreradlista3"/>
      <w:lvlText w:val="%3."/>
      <w:lvlJc w:val="left"/>
      <w:pPr>
        <w:ind w:left="197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485177B"/>
    <w:multiLevelType w:val="multilevel"/>
    <w:tmpl w:val="32C40BC8"/>
    <w:lvl w:ilvl="0">
      <w:start w:val="1"/>
      <w:numFmt w:val="bullet"/>
      <w:pStyle w:val="KTHPunktlistaPunktlista"/>
      <w:lvlText w:val=""/>
      <w:lvlJc w:val="left"/>
      <w:pPr>
        <w:ind w:left="360" w:hanging="3"/>
      </w:pPr>
      <w:rPr>
        <w:rFonts w:ascii="Symbol" w:hAnsi="Symbol" w:hint="default"/>
        <w:color w:val="auto"/>
      </w:rPr>
    </w:lvl>
    <w:lvl w:ilvl="1">
      <w:start w:val="1"/>
      <w:numFmt w:val="bullet"/>
      <w:pStyle w:val="KTHPunktlista2Punktlista2"/>
      <w:lvlText w:val="o"/>
      <w:lvlJc w:val="left"/>
      <w:pPr>
        <w:tabs>
          <w:tab w:val="num" w:pos="1077"/>
        </w:tabs>
        <w:ind w:left="1077" w:firstLine="0"/>
      </w:pPr>
      <w:rPr>
        <w:rFonts w:ascii="Courier New" w:hAnsi="Courier New" w:hint="default"/>
        <w:color w:val="auto"/>
      </w:rPr>
    </w:lvl>
    <w:lvl w:ilvl="2">
      <w:start w:val="1"/>
      <w:numFmt w:val="bullet"/>
      <w:pStyle w:val="KTHPunktlista3Punktlista3"/>
      <w:lvlText w:val=""/>
      <w:lvlJc w:val="left"/>
      <w:pPr>
        <w:ind w:left="1979" w:firstLine="0"/>
      </w:pPr>
      <w:rPr>
        <w:rFonts w:ascii="Wingdings" w:hAnsi="Wingdings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9A40E0F"/>
    <w:multiLevelType w:val="multilevel"/>
    <w:tmpl w:val="11EE27CE"/>
    <w:lvl w:ilvl="0">
      <w:start w:val="1"/>
      <w:numFmt w:val="decimal"/>
      <w:pStyle w:val="KTHnRubrik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THnRubrik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THnRubrik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THnRubri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44BE77DD"/>
    <w:multiLevelType w:val="hybridMultilevel"/>
    <w:tmpl w:val="38D48F5E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BC07B8"/>
    <w:multiLevelType w:val="hybridMultilevel"/>
    <w:tmpl w:val="8444AF30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C585B53"/>
    <w:multiLevelType w:val="hybridMultilevel"/>
    <w:tmpl w:val="2776349A"/>
    <w:lvl w:ilvl="0" w:tplc="89621382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</w:rPr>
    </w:lvl>
    <w:lvl w:ilvl="1" w:tplc="041D0019">
      <w:start w:val="1"/>
      <w:numFmt w:val="lowerLetter"/>
      <w:lvlText w:val="%2."/>
      <w:lvlJc w:val="left"/>
      <w:pPr>
        <w:ind w:left="1440" w:hanging="360"/>
      </w:pPr>
    </w:lvl>
    <w:lvl w:ilvl="2" w:tplc="041D001B">
      <w:start w:val="1"/>
      <w:numFmt w:val="lowerRoman"/>
      <w:lvlText w:val="%3."/>
      <w:lvlJc w:val="right"/>
      <w:pPr>
        <w:ind w:left="2160" w:hanging="180"/>
      </w:pPr>
    </w:lvl>
    <w:lvl w:ilvl="3" w:tplc="041D000F">
      <w:start w:val="1"/>
      <w:numFmt w:val="decimal"/>
      <w:lvlText w:val="%4."/>
      <w:lvlJc w:val="left"/>
      <w:pPr>
        <w:ind w:left="2880" w:hanging="360"/>
      </w:pPr>
    </w:lvl>
    <w:lvl w:ilvl="4" w:tplc="041D0019">
      <w:start w:val="1"/>
      <w:numFmt w:val="lowerLetter"/>
      <w:lvlText w:val="%5."/>
      <w:lvlJc w:val="left"/>
      <w:pPr>
        <w:ind w:left="3600" w:hanging="360"/>
      </w:pPr>
    </w:lvl>
    <w:lvl w:ilvl="5" w:tplc="041D001B">
      <w:start w:val="1"/>
      <w:numFmt w:val="lowerRoman"/>
      <w:lvlText w:val="%6."/>
      <w:lvlJc w:val="right"/>
      <w:pPr>
        <w:ind w:left="4320" w:hanging="180"/>
      </w:pPr>
    </w:lvl>
    <w:lvl w:ilvl="6" w:tplc="041D000F">
      <w:start w:val="1"/>
      <w:numFmt w:val="decimal"/>
      <w:lvlText w:val="%7."/>
      <w:lvlJc w:val="left"/>
      <w:pPr>
        <w:ind w:left="5040" w:hanging="360"/>
      </w:pPr>
    </w:lvl>
    <w:lvl w:ilvl="7" w:tplc="041D0019">
      <w:start w:val="1"/>
      <w:numFmt w:val="lowerLetter"/>
      <w:lvlText w:val="%8."/>
      <w:lvlJc w:val="left"/>
      <w:pPr>
        <w:ind w:left="5760" w:hanging="360"/>
      </w:pPr>
    </w:lvl>
    <w:lvl w:ilvl="8" w:tplc="041D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EC33C6"/>
    <w:multiLevelType w:val="hybridMultilevel"/>
    <w:tmpl w:val="5F42C7C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B11441"/>
    <w:multiLevelType w:val="hybridMultilevel"/>
    <w:tmpl w:val="1EA2A590"/>
    <w:lvl w:ilvl="0" w:tplc="E0080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156" w:hanging="360"/>
      </w:pPr>
    </w:lvl>
    <w:lvl w:ilvl="2" w:tplc="041D001B" w:tentative="1">
      <w:start w:val="1"/>
      <w:numFmt w:val="lowerRoman"/>
      <w:lvlText w:val="%3."/>
      <w:lvlJc w:val="right"/>
      <w:pPr>
        <w:ind w:left="1876" w:hanging="180"/>
      </w:pPr>
    </w:lvl>
    <w:lvl w:ilvl="3" w:tplc="041D000F" w:tentative="1">
      <w:start w:val="1"/>
      <w:numFmt w:val="decimal"/>
      <w:lvlText w:val="%4."/>
      <w:lvlJc w:val="left"/>
      <w:pPr>
        <w:ind w:left="2596" w:hanging="360"/>
      </w:pPr>
    </w:lvl>
    <w:lvl w:ilvl="4" w:tplc="041D0019" w:tentative="1">
      <w:start w:val="1"/>
      <w:numFmt w:val="lowerLetter"/>
      <w:lvlText w:val="%5."/>
      <w:lvlJc w:val="left"/>
      <w:pPr>
        <w:ind w:left="3316" w:hanging="360"/>
      </w:pPr>
    </w:lvl>
    <w:lvl w:ilvl="5" w:tplc="041D001B" w:tentative="1">
      <w:start w:val="1"/>
      <w:numFmt w:val="lowerRoman"/>
      <w:lvlText w:val="%6."/>
      <w:lvlJc w:val="right"/>
      <w:pPr>
        <w:ind w:left="4036" w:hanging="180"/>
      </w:pPr>
    </w:lvl>
    <w:lvl w:ilvl="6" w:tplc="041D000F" w:tentative="1">
      <w:start w:val="1"/>
      <w:numFmt w:val="decimal"/>
      <w:lvlText w:val="%7."/>
      <w:lvlJc w:val="left"/>
      <w:pPr>
        <w:ind w:left="4756" w:hanging="360"/>
      </w:pPr>
    </w:lvl>
    <w:lvl w:ilvl="7" w:tplc="041D0019" w:tentative="1">
      <w:start w:val="1"/>
      <w:numFmt w:val="lowerLetter"/>
      <w:lvlText w:val="%8."/>
      <w:lvlJc w:val="left"/>
      <w:pPr>
        <w:ind w:left="5476" w:hanging="360"/>
      </w:pPr>
    </w:lvl>
    <w:lvl w:ilvl="8" w:tplc="041D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5" w15:restartNumberingAfterBreak="0">
    <w:nsid w:val="66A91B6E"/>
    <w:multiLevelType w:val="hybridMultilevel"/>
    <w:tmpl w:val="2B48AD5C"/>
    <w:lvl w:ilvl="0" w:tplc="041D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AE253E"/>
    <w:multiLevelType w:val="hybridMultilevel"/>
    <w:tmpl w:val="11F6481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976B6"/>
    <w:multiLevelType w:val="hybridMultilevel"/>
    <w:tmpl w:val="5F42C7CA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D14AE"/>
    <w:multiLevelType w:val="hybridMultilevel"/>
    <w:tmpl w:val="2DA8DC40"/>
    <w:lvl w:ilvl="0" w:tplc="E8F49202">
      <w:start w:val="1"/>
      <w:numFmt w:val="bullet"/>
      <w:pStyle w:val="List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1D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7CE82439"/>
    <w:multiLevelType w:val="hybridMultilevel"/>
    <w:tmpl w:val="C82607D8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53767C"/>
    <w:multiLevelType w:val="hybridMultilevel"/>
    <w:tmpl w:val="9C3C2622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"/>
  </w:num>
  <w:num w:numId="3">
    <w:abstractNumId w:val="0"/>
  </w:num>
  <w:num w:numId="4">
    <w:abstractNumId w:val="18"/>
  </w:num>
  <w:num w:numId="5">
    <w:abstractNumId w:val="3"/>
  </w:num>
  <w:num w:numId="6">
    <w:abstractNumId w:val="2"/>
  </w:num>
  <w:num w:numId="7">
    <w:abstractNumId w:val="4"/>
  </w:num>
  <w:num w:numId="8">
    <w:abstractNumId w:val="15"/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19"/>
  </w:num>
  <w:num w:numId="12">
    <w:abstractNumId w:val="17"/>
    <w:lvlOverride w:ilvl="0">
      <w:lvl w:ilvl="0">
        <w:start w:val="1"/>
        <w:numFmt w:val="decimal"/>
        <w:pStyle w:val="KTHNumreradlistaNumreradlista"/>
        <w:lvlText w:val="%1."/>
        <w:lvlJc w:val="left"/>
        <w:pPr>
          <w:ind w:left="360" w:hanging="3"/>
        </w:pPr>
        <w:rPr>
          <w:rFonts w:hint="default"/>
        </w:rPr>
      </w:lvl>
    </w:lvlOverride>
    <w:lvlOverride w:ilvl="1">
      <w:lvl w:ilvl="1">
        <w:start w:val="1"/>
        <w:numFmt w:val="lowerLetter"/>
        <w:pStyle w:val="KTHNumreradlista2Numreradlista2"/>
        <w:lvlText w:val="%2."/>
        <w:lvlJc w:val="left"/>
        <w:pPr>
          <w:tabs>
            <w:tab w:val="num" w:pos="1077"/>
          </w:tabs>
          <w:ind w:left="1077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pStyle w:val="KTHNumreradlista3Numreradlista3"/>
        <w:lvlText w:val="%3."/>
        <w:lvlJc w:val="left"/>
        <w:pPr>
          <w:ind w:left="357" w:firstLine="1622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11"/>
  </w:num>
  <w:num w:numId="14">
    <w:abstractNumId w:val="6"/>
  </w:num>
  <w:num w:numId="15">
    <w:abstractNumId w:val="13"/>
  </w:num>
  <w:num w:numId="16">
    <w:abstractNumId w:val="25"/>
  </w:num>
  <w:num w:numId="17">
    <w:abstractNumId w:val="14"/>
  </w:num>
  <w:num w:numId="18">
    <w:abstractNumId w:val="8"/>
  </w:num>
  <w:num w:numId="19">
    <w:abstractNumId w:val="12"/>
  </w:num>
  <w:num w:numId="20">
    <w:abstractNumId w:val="20"/>
  </w:num>
  <w:num w:numId="21">
    <w:abstractNumId w:val="23"/>
  </w:num>
  <w:num w:numId="22">
    <w:abstractNumId w:val="7"/>
  </w:num>
  <w:num w:numId="23">
    <w:abstractNumId w:val="10"/>
  </w:num>
  <w:num w:numId="24">
    <w:abstractNumId w:val="26"/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</w:num>
  <w:num w:numId="28">
    <w:abstractNumId w:val="27"/>
  </w:num>
  <w:num w:numId="29">
    <w:abstractNumId w:val="30"/>
  </w:num>
  <w:num w:numId="30">
    <w:abstractNumId w:val="21"/>
  </w:num>
  <w:num w:numId="31">
    <w:abstractNumId w:val="9"/>
  </w:num>
  <w:num w:numId="32">
    <w:abstractNumId w:val="29"/>
  </w:num>
  <w:num w:numId="33">
    <w:abstractNumId w:val="24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removePersonalInformation/>
  <w:removeDateAndTime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DDF"/>
    <w:rsid w:val="00010B08"/>
    <w:rsid w:val="00010FBB"/>
    <w:rsid w:val="00012ECC"/>
    <w:rsid w:val="00015417"/>
    <w:rsid w:val="00021279"/>
    <w:rsid w:val="000338F9"/>
    <w:rsid w:val="00034CA4"/>
    <w:rsid w:val="00037A26"/>
    <w:rsid w:val="0004412A"/>
    <w:rsid w:val="00044C05"/>
    <w:rsid w:val="00047998"/>
    <w:rsid w:val="000524EF"/>
    <w:rsid w:val="00053B38"/>
    <w:rsid w:val="00056125"/>
    <w:rsid w:val="00056464"/>
    <w:rsid w:val="0005681B"/>
    <w:rsid w:val="0006140E"/>
    <w:rsid w:val="000811F7"/>
    <w:rsid w:val="000A1065"/>
    <w:rsid w:val="000A57BD"/>
    <w:rsid w:val="000A6509"/>
    <w:rsid w:val="000B2CD1"/>
    <w:rsid w:val="000B3088"/>
    <w:rsid w:val="000B4AB9"/>
    <w:rsid w:val="000B4D37"/>
    <w:rsid w:val="000C33AE"/>
    <w:rsid w:val="000C3E6B"/>
    <w:rsid w:val="000D56E1"/>
    <w:rsid w:val="000D5EF7"/>
    <w:rsid w:val="000D7011"/>
    <w:rsid w:val="000E0B56"/>
    <w:rsid w:val="000E3FD0"/>
    <w:rsid w:val="000F0D78"/>
    <w:rsid w:val="000F7F8B"/>
    <w:rsid w:val="00100FDA"/>
    <w:rsid w:val="00102A2A"/>
    <w:rsid w:val="00103194"/>
    <w:rsid w:val="001067B4"/>
    <w:rsid w:val="00113B59"/>
    <w:rsid w:val="00122C4B"/>
    <w:rsid w:val="00125BC5"/>
    <w:rsid w:val="0013684F"/>
    <w:rsid w:val="00137A00"/>
    <w:rsid w:val="00151613"/>
    <w:rsid w:val="0015255A"/>
    <w:rsid w:val="001621F9"/>
    <w:rsid w:val="00164BBB"/>
    <w:rsid w:val="001738DC"/>
    <w:rsid w:val="001741B3"/>
    <w:rsid w:val="0018642A"/>
    <w:rsid w:val="0018784D"/>
    <w:rsid w:val="00190D2E"/>
    <w:rsid w:val="00191904"/>
    <w:rsid w:val="00192469"/>
    <w:rsid w:val="00193802"/>
    <w:rsid w:val="001945D5"/>
    <w:rsid w:val="001A2E7F"/>
    <w:rsid w:val="001B364F"/>
    <w:rsid w:val="001B48F3"/>
    <w:rsid w:val="001B7AD1"/>
    <w:rsid w:val="001C038F"/>
    <w:rsid w:val="001C3884"/>
    <w:rsid w:val="001F3547"/>
    <w:rsid w:val="00203550"/>
    <w:rsid w:val="0020386C"/>
    <w:rsid w:val="002149D8"/>
    <w:rsid w:val="002161F9"/>
    <w:rsid w:val="002172BF"/>
    <w:rsid w:val="002208E9"/>
    <w:rsid w:val="00231C87"/>
    <w:rsid w:val="00251FD7"/>
    <w:rsid w:val="002522A8"/>
    <w:rsid w:val="002531BB"/>
    <w:rsid w:val="002674B9"/>
    <w:rsid w:val="00282649"/>
    <w:rsid w:val="00286400"/>
    <w:rsid w:val="00295E2D"/>
    <w:rsid w:val="00297869"/>
    <w:rsid w:val="00297E87"/>
    <w:rsid w:val="002A115A"/>
    <w:rsid w:val="002A1627"/>
    <w:rsid w:val="002A21C9"/>
    <w:rsid w:val="002A5914"/>
    <w:rsid w:val="002C168E"/>
    <w:rsid w:val="002C1B23"/>
    <w:rsid w:val="002C1F4E"/>
    <w:rsid w:val="002C23DB"/>
    <w:rsid w:val="002C5FBD"/>
    <w:rsid w:val="002D2CDD"/>
    <w:rsid w:val="002D3C67"/>
    <w:rsid w:val="002E47D4"/>
    <w:rsid w:val="002E72FF"/>
    <w:rsid w:val="002E76A0"/>
    <w:rsid w:val="002E7CCF"/>
    <w:rsid w:val="002F6365"/>
    <w:rsid w:val="0030341B"/>
    <w:rsid w:val="00310604"/>
    <w:rsid w:val="003163CA"/>
    <w:rsid w:val="00321F56"/>
    <w:rsid w:val="00330167"/>
    <w:rsid w:val="003340BC"/>
    <w:rsid w:val="0033515A"/>
    <w:rsid w:val="0034110A"/>
    <w:rsid w:val="0034229E"/>
    <w:rsid w:val="00356E8C"/>
    <w:rsid w:val="00360805"/>
    <w:rsid w:val="003611C1"/>
    <w:rsid w:val="00380ED4"/>
    <w:rsid w:val="0038283A"/>
    <w:rsid w:val="00383258"/>
    <w:rsid w:val="003876C1"/>
    <w:rsid w:val="00395F37"/>
    <w:rsid w:val="00397C68"/>
    <w:rsid w:val="003A221F"/>
    <w:rsid w:val="003A3A1B"/>
    <w:rsid w:val="003A7CEF"/>
    <w:rsid w:val="003B334A"/>
    <w:rsid w:val="003B427D"/>
    <w:rsid w:val="003B5074"/>
    <w:rsid w:val="003B55F6"/>
    <w:rsid w:val="003C16E3"/>
    <w:rsid w:val="003C20AE"/>
    <w:rsid w:val="003D3D2C"/>
    <w:rsid w:val="003D5E50"/>
    <w:rsid w:val="003D7610"/>
    <w:rsid w:val="003F163F"/>
    <w:rsid w:val="00404F57"/>
    <w:rsid w:val="004267E8"/>
    <w:rsid w:val="00456E11"/>
    <w:rsid w:val="00464444"/>
    <w:rsid w:val="0046540E"/>
    <w:rsid w:val="00481191"/>
    <w:rsid w:val="00484AB4"/>
    <w:rsid w:val="00485E5B"/>
    <w:rsid w:val="00496D30"/>
    <w:rsid w:val="004A3440"/>
    <w:rsid w:val="004B3394"/>
    <w:rsid w:val="004B37E6"/>
    <w:rsid w:val="004C2774"/>
    <w:rsid w:val="004C7C58"/>
    <w:rsid w:val="004D4E3F"/>
    <w:rsid w:val="004D7872"/>
    <w:rsid w:val="004E01A2"/>
    <w:rsid w:val="004E38AE"/>
    <w:rsid w:val="004F6838"/>
    <w:rsid w:val="004F684C"/>
    <w:rsid w:val="00503E38"/>
    <w:rsid w:val="00505D64"/>
    <w:rsid w:val="00506F5B"/>
    <w:rsid w:val="005108A7"/>
    <w:rsid w:val="00516DE4"/>
    <w:rsid w:val="0052207C"/>
    <w:rsid w:val="00523FF5"/>
    <w:rsid w:val="00534B2D"/>
    <w:rsid w:val="00540E20"/>
    <w:rsid w:val="00541EE9"/>
    <w:rsid w:val="005463D4"/>
    <w:rsid w:val="005474A0"/>
    <w:rsid w:val="00547786"/>
    <w:rsid w:val="00547E65"/>
    <w:rsid w:val="00556E0C"/>
    <w:rsid w:val="00557052"/>
    <w:rsid w:val="005576E3"/>
    <w:rsid w:val="00565417"/>
    <w:rsid w:val="00571FCF"/>
    <w:rsid w:val="0057553D"/>
    <w:rsid w:val="00575F23"/>
    <w:rsid w:val="00580102"/>
    <w:rsid w:val="00583EB5"/>
    <w:rsid w:val="005A15ED"/>
    <w:rsid w:val="005A2F46"/>
    <w:rsid w:val="005C5685"/>
    <w:rsid w:val="005D2B50"/>
    <w:rsid w:val="005E07AE"/>
    <w:rsid w:val="005E229A"/>
    <w:rsid w:val="005E4385"/>
    <w:rsid w:val="0060379D"/>
    <w:rsid w:val="006038C8"/>
    <w:rsid w:val="00603D89"/>
    <w:rsid w:val="0060476A"/>
    <w:rsid w:val="00605CE4"/>
    <w:rsid w:val="00611DEC"/>
    <w:rsid w:val="0062027D"/>
    <w:rsid w:val="0063468A"/>
    <w:rsid w:val="00636413"/>
    <w:rsid w:val="00636E4B"/>
    <w:rsid w:val="006416F3"/>
    <w:rsid w:val="00647FFD"/>
    <w:rsid w:val="0065250D"/>
    <w:rsid w:val="00654636"/>
    <w:rsid w:val="006574CC"/>
    <w:rsid w:val="006574E4"/>
    <w:rsid w:val="00667B87"/>
    <w:rsid w:val="00682640"/>
    <w:rsid w:val="00682D3D"/>
    <w:rsid w:val="00682F76"/>
    <w:rsid w:val="00687433"/>
    <w:rsid w:val="00697B07"/>
    <w:rsid w:val="006A386C"/>
    <w:rsid w:val="006B7C82"/>
    <w:rsid w:val="006C3154"/>
    <w:rsid w:val="006D402D"/>
    <w:rsid w:val="006D538B"/>
    <w:rsid w:val="006D7B45"/>
    <w:rsid w:val="006F1177"/>
    <w:rsid w:val="006F5381"/>
    <w:rsid w:val="006F55A3"/>
    <w:rsid w:val="006F7363"/>
    <w:rsid w:val="006F7DA9"/>
    <w:rsid w:val="00707E91"/>
    <w:rsid w:val="0071594B"/>
    <w:rsid w:val="00716C3C"/>
    <w:rsid w:val="00725DCC"/>
    <w:rsid w:val="007269E8"/>
    <w:rsid w:val="00731D4A"/>
    <w:rsid w:val="00733079"/>
    <w:rsid w:val="007335D3"/>
    <w:rsid w:val="007354E5"/>
    <w:rsid w:val="0074588B"/>
    <w:rsid w:val="0075508B"/>
    <w:rsid w:val="007578DA"/>
    <w:rsid w:val="0076437F"/>
    <w:rsid w:val="00765441"/>
    <w:rsid w:val="00773668"/>
    <w:rsid w:val="00776D05"/>
    <w:rsid w:val="00777DBC"/>
    <w:rsid w:val="007835A7"/>
    <w:rsid w:val="00792464"/>
    <w:rsid w:val="007B6305"/>
    <w:rsid w:val="007B6A24"/>
    <w:rsid w:val="007C2451"/>
    <w:rsid w:val="007D0976"/>
    <w:rsid w:val="007D4A33"/>
    <w:rsid w:val="007D7559"/>
    <w:rsid w:val="007E5FEF"/>
    <w:rsid w:val="007F0681"/>
    <w:rsid w:val="007F3C19"/>
    <w:rsid w:val="008236B1"/>
    <w:rsid w:val="008240B7"/>
    <w:rsid w:val="00825507"/>
    <w:rsid w:val="00827880"/>
    <w:rsid w:val="00833E0B"/>
    <w:rsid w:val="008428ED"/>
    <w:rsid w:val="0084441A"/>
    <w:rsid w:val="008447BB"/>
    <w:rsid w:val="008454C2"/>
    <w:rsid w:val="00845998"/>
    <w:rsid w:val="0084723B"/>
    <w:rsid w:val="00847C00"/>
    <w:rsid w:val="00853D15"/>
    <w:rsid w:val="0086082A"/>
    <w:rsid w:val="008613AF"/>
    <w:rsid w:val="00863257"/>
    <w:rsid w:val="00873303"/>
    <w:rsid w:val="008815CA"/>
    <w:rsid w:val="008822FA"/>
    <w:rsid w:val="008A3068"/>
    <w:rsid w:val="008A3597"/>
    <w:rsid w:val="008B0B97"/>
    <w:rsid w:val="008B1CCF"/>
    <w:rsid w:val="008B3339"/>
    <w:rsid w:val="008B5F10"/>
    <w:rsid w:val="008B7231"/>
    <w:rsid w:val="008C724A"/>
    <w:rsid w:val="008E4593"/>
    <w:rsid w:val="008E49E8"/>
    <w:rsid w:val="008F6E24"/>
    <w:rsid w:val="0090141F"/>
    <w:rsid w:val="0091098E"/>
    <w:rsid w:val="009112DC"/>
    <w:rsid w:val="00921348"/>
    <w:rsid w:val="00922FFA"/>
    <w:rsid w:val="00923193"/>
    <w:rsid w:val="009269FD"/>
    <w:rsid w:val="00932256"/>
    <w:rsid w:val="00932608"/>
    <w:rsid w:val="00933191"/>
    <w:rsid w:val="009361E7"/>
    <w:rsid w:val="009416A1"/>
    <w:rsid w:val="00961FAF"/>
    <w:rsid w:val="0096362B"/>
    <w:rsid w:val="009668C2"/>
    <w:rsid w:val="00975AF5"/>
    <w:rsid w:val="00980BA1"/>
    <w:rsid w:val="00981197"/>
    <w:rsid w:val="00981DDF"/>
    <w:rsid w:val="009855AD"/>
    <w:rsid w:val="00985829"/>
    <w:rsid w:val="00990F1F"/>
    <w:rsid w:val="00994FF7"/>
    <w:rsid w:val="009A223A"/>
    <w:rsid w:val="009A3428"/>
    <w:rsid w:val="009A59C3"/>
    <w:rsid w:val="009A670D"/>
    <w:rsid w:val="009C1B70"/>
    <w:rsid w:val="009C38F4"/>
    <w:rsid w:val="009E565B"/>
    <w:rsid w:val="009E58B5"/>
    <w:rsid w:val="009F7CFC"/>
    <w:rsid w:val="00A014AA"/>
    <w:rsid w:val="00A043CC"/>
    <w:rsid w:val="00A06AFA"/>
    <w:rsid w:val="00A11071"/>
    <w:rsid w:val="00A17F83"/>
    <w:rsid w:val="00A20B76"/>
    <w:rsid w:val="00A21320"/>
    <w:rsid w:val="00A21F17"/>
    <w:rsid w:val="00A27585"/>
    <w:rsid w:val="00A37248"/>
    <w:rsid w:val="00A42865"/>
    <w:rsid w:val="00A43399"/>
    <w:rsid w:val="00A453B2"/>
    <w:rsid w:val="00A4663D"/>
    <w:rsid w:val="00A506FD"/>
    <w:rsid w:val="00A50788"/>
    <w:rsid w:val="00A51BF7"/>
    <w:rsid w:val="00A62F21"/>
    <w:rsid w:val="00A748B0"/>
    <w:rsid w:val="00A75157"/>
    <w:rsid w:val="00A77340"/>
    <w:rsid w:val="00A833EA"/>
    <w:rsid w:val="00A83F65"/>
    <w:rsid w:val="00A84D7D"/>
    <w:rsid w:val="00A86960"/>
    <w:rsid w:val="00A93CFB"/>
    <w:rsid w:val="00A95D38"/>
    <w:rsid w:val="00A960FD"/>
    <w:rsid w:val="00AA3946"/>
    <w:rsid w:val="00AA7FC0"/>
    <w:rsid w:val="00AB37AC"/>
    <w:rsid w:val="00AC4E56"/>
    <w:rsid w:val="00AD37AC"/>
    <w:rsid w:val="00AD5B1E"/>
    <w:rsid w:val="00AE6205"/>
    <w:rsid w:val="00AF0371"/>
    <w:rsid w:val="00AF5D0A"/>
    <w:rsid w:val="00AF781A"/>
    <w:rsid w:val="00B02309"/>
    <w:rsid w:val="00B037B6"/>
    <w:rsid w:val="00B266E9"/>
    <w:rsid w:val="00B3013F"/>
    <w:rsid w:val="00B411DA"/>
    <w:rsid w:val="00B43030"/>
    <w:rsid w:val="00B5121A"/>
    <w:rsid w:val="00B61373"/>
    <w:rsid w:val="00B62D35"/>
    <w:rsid w:val="00B744C7"/>
    <w:rsid w:val="00B7628D"/>
    <w:rsid w:val="00B809CD"/>
    <w:rsid w:val="00B853C5"/>
    <w:rsid w:val="00B90528"/>
    <w:rsid w:val="00B91190"/>
    <w:rsid w:val="00B9288F"/>
    <w:rsid w:val="00BA5BD9"/>
    <w:rsid w:val="00BC0DBF"/>
    <w:rsid w:val="00BC64D7"/>
    <w:rsid w:val="00BC7DF3"/>
    <w:rsid w:val="00BD10EE"/>
    <w:rsid w:val="00BD2431"/>
    <w:rsid w:val="00BD3B51"/>
    <w:rsid w:val="00BE4E0C"/>
    <w:rsid w:val="00BF4166"/>
    <w:rsid w:val="00C057AC"/>
    <w:rsid w:val="00C06690"/>
    <w:rsid w:val="00C06F7D"/>
    <w:rsid w:val="00C1334B"/>
    <w:rsid w:val="00C15679"/>
    <w:rsid w:val="00C33F81"/>
    <w:rsid w:val="00C40D5B"/>
    <w:rsid w:val="00C45288"/>
    <w:rsid w:val="00C46B7C"/>
    <w:rsid w:val="00C51FA4"/>
    <w:rsid w:val="00C607B8"/>
    <w:rsid w:val="00C61347"/>
    <w:rsid w:val="00C6325B"/>
    <w:rsid w:val="00C65034"/>
    <w:rsid w:val="00C75DA7"/>
    <w:rsid w:val="00C87FA2"/>
    <w:rsid w:val="00C93392"/>
    <w:rsid w:val="00C94801"/>
    <w:rsid w:val="00CA5E6A"/>
    <w:rsid w:val="00CC2F5A"/>
    <w:rsid w:val="00CC5430"/>
    <w:rsid w:val="00CD4A71"/>
    <w:rsid w:val="00CE41BD"/>
    <w:rsid w:val="00CF1427"/>
    <w:rsid w:val="00CF5888"/>
    <w:rsid w:val="00D013CF"/>
    <w:rsid w:val="00D05708"/>
    <w:rsid w:val="00D142C9"/>
    <w:rsid w:val="00D2245B"/>
    <w:rsid w:val="00D235B5"/>
    <w:rsid w:val="00D23CBA"/>
    <w:rsid w:val="00D3014E"/>
    <w:rsid w:val="00D31F42"/>
    <w:rsid w:val="00D32BE1"/>
    <w:rsid w:val="00D32F83"/>
    <w:rsid w:val="00D50AA8"/>
    <w:rsid w:val="00D51A4D"/>
    <w:rsid w:val="00D56D2D"/>
    <w:rsid w:val="00D57593"/>
    <w:rsid w:val="00D61767"/>
    <w:rsid w:val="00D636D7"/>
    <w:rsid w:val="00D91802"/>
    <w:rsid w:val="00DA1484"/>
    <w:rsid w:val="00DA647A"/>
    <w:rsid w:val="00DA7044"/>
    <w:rsid w:val="00DC430B"/>
    <w:rsid w:val="00DC5AC9"/>
    <w:rsid w:val="00DD0C9A"/>
    <w:rsid w:val="00DD13E3"/>
    <w:rsid w:val="00DD6AE1"/>
    <w:rsid w:val="00DE6C06"/>
    <w:rsid w:val="00DF0CE9"/>
    <w:rsid w:val="00DF607B"/>
    <w:rsid w:val="00E02132"/>
    <w:rsid w:val="00E10EE9"/>
    <w:rsid w:val="00E111C0"/>
    <w:rsid w:val="00E15E91"/>
    <w:rsid w:val="00E23130"/>
    <w:rsid w:val="00E31BD0"/>
    <w:rsid w:val="00E53C6C"/>
    <w:rsid w:val="00E56D74"/>
    <w:rsid w:val="00E60B0E"/>
    <w:rsid w:val="00E732DF"/>
    <w:rsid w:val="00E75D99"/>
    <w:rsid w:val="00E76C63"/>
    <w:rsid w:val="00E81B1C"/>
    <w:rsid w:val="00E8370E"/>
    <w:rsid w:val="00E840CA"/>
    <w:rsid w:val="00E93712"/>
    <w:rsid w:val="00EA05AE"/>
    <w:rsid w:val="00EB07F4"/>
    <w:rsid w:val="00EB1426"/>
    <w:rsid w:val="00EB4ABF"/>
    <w:rsid w:val="00EB5E05"/>
    <w:rsid w:val="00EC3115"/>
    <w:rsid w:val="00EC6975"/>
    <w:rsid w:val="00EE16F1"/>
    <w:rsid w:val="00EE344A"/>
    <w:rsid w:val="00EE6AC7"/>
    <w:rsid w:val="00EF1357"/>
    <w:rsid w:val="00EF1D64"/>
    <w:rsid w:val="00EF5657"/>
    <w:rsid w:val="00EF73C6"/>
    <w:rsid w:val="00F04843"/>
    <w:rsid w:val="00F1673E"/>
    <w:rsid w:val="00F20E1A"/>
    <w:rsid w:val="00F21952"/>
    <w:rsid w:val="00F22321"/>
    <w:rsid w:val="00F2235D"/>
    <w:rsid w:val="00F40F33"/>
    <w:rsid w:val="00F429B4"/>
    <w:rsid w:val="00F46A83"/>
    <w:rsid w:val="00F53E5F"/>
    <w:rsid w:val="00F57388"/>
    <w:rsid w:val="00F64343"/>
    <w:rsid w:val="00F76243"/>
    <w:rsid w:val="00F858EE"/>
    <w:rsid w:val="00F9178A"/>
    <w:rsid w:val="00F94946"/>
    <w:rsid w:val="00F94E56"/>
    <w:rsid w:val="00F95E18"/>
    <w:rsid w:val="00F97920"/>
    <w:rsid w:val="00FA1716"/>
    <w:rsid w:val="00FA2598"/>
    <w:rsid w:val="00FA2711"/>
    <w:rsid w:val="00FB49DE"/>
    <w:rsid w:val="00FC03E2"/>
    <w:rsid w:val="00FC2A91"/>
    <w:rsid w:val="00FC5FBC"/>
    <w:rsid w:val="00FC70D7"/>
    <w:rsid w:val="00FD311E"/>
    <w:rsid w:val="00FD40F9"/>
    <w:rsid w:val="00FD5CF5"/>
    <w:rsid w:val="00FE1869"/>
    <w:rsid w:val="00FE3A70"/>
    <w:rsid w:val="00FF146C"/>
    <w:rsid w:val="00FF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98A2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3" w:qFormat="1"/>
    <w:lsdException w:name="heading 2" w:uiPriority="3" w:qFormat="1"/>
    <w:lsdException w:name="heading 3" w:uiPriority="3" w:qFormat="1"/>
    <w:lsdException w:name="heading 4" w:uiPriority="3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/>
    <w:lsdException w:name="footer" w:uiPriority="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uiPriority="7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uiPriority="8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5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iPriority="5" w:unhideWhenUsed="1"/>
    <w:lsdException w:name="List Bullet 3" w:uiPriority="5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4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4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1B3"/>
  </w:style>
  <w:style w:type="paragraph" w:styleId="Heading1">
    <w:name w:val="heading 1"/>
    <w:aliases w:val="KTH Rubrik 1"/>
    <w:basedOn w:val="Normal"/>
    <w:next w:val="BodyText"/>
    <w:link w:val="Heading1Char"/>
    <w:uiPriority w:val="3"/>
    <w:qFormat/>
    <w:rsid w:val="00923193"/>
    <w:pPr>
      <w:keepNext/>
      <w:keepLines/>
      <w:spacing w:before="240" w:after="240" w:line="280" w:lineRule="atLeast"/>
      <w:outlineLvl w:val="0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Heading2">
    <w:name w:val="heading 2"/>
    <w:aliases w:val="KTH Rubrik 2"/>
    <w:basedOn w:val="Normal"/>
    <w:next w:val="BodyText"/>
    <w:link w:val="Heading2Char"/>
    <w:uiPriority w:val="3"/>
    <w:qFormat/>
    <w:rsid w:val="00923193"/>
    <w:pPr>
      <w:keepNext/>
      <w:keepLines/>
      <w:spacing w:before="240" w:after="80" w:line="260" w:lineRule="atLeast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aliases w:val="KTH Rubrik 3"/>
    <w:basedOn w:val="Normal"/>
    <w:next w:val="BodyText"/>
    <w:link w:val="Heading3Char"/>
    <w:uiPriority w:val="3"/>
    <w:qFormat/>
    <w:rsid w:val="00923193"/>
    <w:pPr>
      <w:keepNext/>
      <w:keepLines/>
      <w:spacing w:before="240" w:after="60" w:line="260" w:lineRule="atLeast"/>
      <w:outlineLvl w:val="2"/>
    </w:pPr>
    <w:rPr>
      <w:rFonts w:asciiTheme="majorHAnsi" w:eastAsiaTheme="majorEastAsia" w:hAnsiTheme="majorHAnsi" w:cstheme="majorBidi"/>
      <w:bCs/>
    </w:rPr>
  </w:style>
  <w:style w:type="paragraph" w:styleId="Heading4">
    <w:name w:val="heading 4"/>
    <w:aliases w:val="KTH Rubrik 4"/>
    <w:basedOn w:val="Normal"/>
    <w:next w:val="BodyText"/>
    <w:link w:val="Heading4Char"/>
    <w:uiPriority w:val="3"/>
    <w:qFormat/>
    <w:rsid w:val="00923193"/>
    <w:pPr>
      <w:keepNext/>
      <w:keepLines/>
      <w:spacing w:before="240" w:after="40" w:line="260" w:lineRule="atLeast"/>
      <w:outlineLvl w:val="3"/>
    </w:pPr>
    <w:rPr>
      <w:rFonts w:asciiTheme="majorHAnsi" w:eastAsiaTheme="majorEastAsia" w:hAnsiTheme="majorHAnsi" w:cstheme="majorBidi"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611DEC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0C2952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611DEC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C295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611DEC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611DEC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611DEC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aliases w:val="KTH Brödtext"/>
    <w:basedOn w:val="Normal"/>
    <w:link w:val="BodyTextChar"/>
    <w:uiPriority w:val="1"/>
    <w:qFormat/>
    <w:rsid w:val="00C33F81"/>
    <w:pPr>
      <w:spacing w:after="240" w:line="260" w:lineRule="atLeast"/>
    </w:pPr>
  </w:style>
  <w:style w:type="character" w:customStyle="1" w:styleId="BodyTextChar">
    <w:name w:val="Body Text Char"/>
    <w:aliases w:val="KTH Brödtext Char"/>
    <w:basedOn w:val="DefaultParagraphFont"/>
    <w:link w:val="BodyText"/>
    <w:uiPriority w:val="1"/>
    <w:rsid w:val="001741B3"/>
  </w:style>
  <w:style w:type="paragraph" w:styleId="BodyText2">
    <w:name w:val="Body Text 2"/>
    <w:aliases w:val="KTH Brödtext 2"/>
    <w:basedOn w:val="BodyText"/>
    <w:link w:val="BodyText2Char"/>
    <w:uiPriority w:val="4"/>
    <w:rsid w:val="004A3440"/>
    <w:pPr>
      <w:ind w:firstLine="357"/>
    </w:pPr>
  </w:style>
  <w:style w:type="character" w:customStyle="1" w:styleId="BodyText2Char">
    <w:name w:val="Body Text 2 Char"/>
    <w:aliases w:val="KTH Brödtext 2 Char"/>
    <w:basedOn w:val="DefaultParagraphFont"/>
    <w:link w:val="BodyText2"/>
    <w:uiPriority w:val="4"/>
    <w:rsid w:val="004A3440"/>
  </w:style>
  <w:style w:type="character" w:customStyle="1" w:styleId="Heading1Char">
    <w:name w:val="Heading 1 Char"/>
    <w:aliases w:val="KTH Rubrik 1 Char"/>
    <w:basedOn w:val="DefaultParagraphFont"/>
    <w:link w:val="Heading1"/>
    <w:uiPriority w:val="3"/>
    <w:rsid w:val="0092319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Heading2Char">
    <w:name w:val="Heading 2 Char"/>
    <w:aliases w:val="KTH Rubrik 2 Char"/>
    <w:basedOn w:val="DefaultParagraphFont"/>
    <w:link w:val="Heading2"/>
    <w:uiPriority w:val="3"/>
    <w:rsid w:val="00923193"/>
    <w:rPr>
      <w:rFonts w:asciiTheme="majorHAnsi" w:eastAsiaTheme="majorEastAsia" w:hAnsiTheme="majorHAnsi" w:cstheme="majorBidi"/>
      <w:b/>
      <w:bCs/>
      <w:szCs w:val="26"/>
    </w:rPr>
  </w:style>
  <w:style w:type="character" w:customStyle="1" w:styleId="Heading3Char">
    <w:name w:val="Heading 3 Char"/>
    <w:aliases w:val="KTH Rubrik 3 Char"/>
    <w:basedOn w:val="DefaultParagraphFont"/>
    <w:link w:val="Heading3"/>
    <w:uiPriority w:val="3"/>
    <w:rsid w:val="00923193"/>
    <w:rPr>
      <w:rFonts w:asciiTheme="majorHAnsi" w:eastAsiaTheme="majorEastAsia" w:hAnsiTheme="majorHAnsi" w:cstheme="majorBidi"/>
      <w:bCs/>
    </w:rPr>
  </w:style>
  <w:style w:type="character" w:customStyle="1" w:styleId="Heading4Char">
    <w:name w:val="Heading 4 Char"/>
    <w:aliases w:val="KTH Rubrik 4 Char"/>
    <w:basedOn w:val="DefaultParagraphFont"/>
    <w:link w:val="Heading4"/>
    <w:uiPriority w:val="3"/>
    <w:rsid w:val="00923193"/>
    <w:rPr>
      <w:rFonts w:asciiTheme="majorHAnsi" w:eastAsiaTheme="majorEastAsia" w:hAnsiTheme="majorHAnsi" w:cstheme="majorBidi"/>
      <w:bCs/>
      <w:i/>
      <w:iCs/>
    </w:rPr>
  </w:style>
  <w:style w:type="paragraph" w:styleId="Title">
    <w:name w:val="Title"/>
    <w:aliases w:val="KTH Rubrik"/>
    <w:basedOn w:val="Normal"/>
    <w:next w:val="Subtitle"/>
    <w:link w:val="TitleChar"/>
    <w:uiPriority w:val="1"/>
    <w:rsid w:val="0057553D"/>
    <w:pPr>
      <w:spacing w:after="480" w:line="600" w:lineRule="atLeast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aliases w:val="KTH Rubrik Char"/>
    <w:basedOn w:val="DefaultParagraphFont"/>
    <w:link w:val="Title"/>
    <w:uiPriority w:val="1"/>
    <w:rsid w:val="0057553D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paragraph" w:customStyle="1" w:styleId="KTHTitel">
    <w:name w:val="KTH Titel"/>
    <w:basedOn w:val="Normal"/>
    <w:next w:val="BodyText"/>
    <w:uiPriority w:val="2"/>
    <w:qFormat/>
    <w:rsid w:val="00AD5B1E"/>
    <w:pPr>
      <w:spacing w:after="360" w:line="320" w:lineRule="atLeast"/>
    </w:pPr>
    <w:rPr>
      <w:rFonts w:asciiTheme="majorHAnsi" w:hAnsiTheme="majorHAnsi"/>
      <w:b/>
      <w:sz w:val="28"/>
    </w:rPr>
  </w:style>
  <w:style w:type="paragraph" w:styleId="Subtitle">
    <w:name w:val="Subtitle"/>
    <w:aliases w:val="KTH Underrubrik"/>
    <w:basedOn w:val="Normal"/>
    <w:next w:val="BodyText"/>
    <w:link w:val="SubtitleChar"/>
    <w:uiPriority w:val="1"/>
    <w:rsid w:val="00A77340"/>
    <w:pPr>
      <w:numPr>
        <w:ilvl w:val="1"/>
      </w:numPr>
      <w:spacing w:after="480" w:line="380" w:lineRule="atLeast"/>
    </w:pPr>
    <w:rPr>
      <w:rFonts w:asciiTheme="majorHAnsi" w:eastAsiaTheme="majorEastAsia" w:hAnsiTheme="majorHAnsi" w:cstheme="majorBidi"/>
      <w:iCs/>
      <w:spacing w:val="15"/>
      <w:sz w:val="32"/>
      <w:szCs w:val="24"/>
    </w:rPr>
  </w:style>
  <w:style w:type="character" w:customStyle="1" w:styleId="SubtitleChar">
    <w:name w:val="Subtitle Char"/>
    <w:aliases w:val="KTH Underrubrik Char"/>
    <w:basedOn w:val="DefaultParagraphFont"/>
    <w:link w:val="Subtitle"/>
    <w:uiPriority w:val="1"/>
    <w:rsid w:val="00B411DA"/>
    <w:rPr>
      <w:rFonts w:asciiTheme="majorHAnsi" w:eastAsiaTheme="majorEastAsia" w:hAnsiTheme="majorHAnsi" w:cstheme="majorBidi"/>
      <w:iCs/>
      <w:spacing w:val="15"/>
      <w:sz w:val="32"/>
      <w:szCs w:val="24"/>
    </w:rPr>
  </w:style>
  <w:style w:type="paragraph" w:customStyle="1" w:styleId="KTHPunktlistaPunktlista">
    <w:name w:val="KTH Punktlista  (Punktlista)"/>
    <w:basedOn w:val="Normal"/>
    <w:uiPriority w:val="5"/>
    <w:qFormat/>
    <w:rsid w:val="00981197"/>
    <w:pPr>
      <w:numPr>
        <w:numId w:val="4"/>
      </w:numPr>
      <w:spacing w:before="120" w:after="120" w:line="260" w:lineRule="atLeast"/>
      <w:ind w:left="714" w:hanging="357"/>
    </w:pPr>
  </w:style>
  <w:style w:type="paragraph" w:customStyle="1" w:styleId="KTHPunktlista2Punktlista2">
    <w:name w:val="KTH Punktlista 2  (Punktlista 2)"/>
    <w:basedOn w:val="Normal"/>
    <w:uiPriority w:val="5"/>
    <w:rsid w:val="00981197"/>
    <w:pPr>
      <w:numPr>
        <w:ilvl w:val="1"/>
        <w:numId w:val="4"/>
      </w:numPr>
      <w:spacing w:before="80" w:after="80" w:line="260" w:lineRule="atLeast"/>
      <w:ind w:left="1434" w:hanging="357"/>
    </w:pPr>
  </w:style>
  <w:style w:type="paragraph" w:customStyle="1" w:styleId="KTHPunktlista3Punktlista3">
    <w:name w:val="KTH Punktlista 3  (Punktlista 3)"/>
    <w:basedOn w:val="Normal"/>
    <w:uiPriority w:val="5"/>
    <w:rsid w:val="00981197"/>
    <w:pPr>
      <w:numPr>
        <w:ilvl w:val="2"/>
        <w:numId w:val="4"/>
      </w:numPr>
      <w:spacing w:before="40" w:after="40" w:line="260" w:lineRule="atLeast"/>
      <w:ind w:left="2336" w:hanging="357"/>
    </w:pPr>
  </w:style>
  <w:style w:type="paragraph" w:styleId="ListBullet">
    <w:name w:val="List Bullet"/>
    <w:aliases w:val="KTH Punktlista"/>
    <w:basedOn w:val="Normal"/>
    <w:uiPriority w:val="99"/>
    <w:semiHidden/>
    <w:rsid w:val="00922FFA"/>
    <w:pPr>
      <w:numPr>
        <w:numId w:val="10"/>
      </w:numPr>
      <w:contextualSpacing/>
    </w:pPr>
  </w:style>
  <w:style w:type="paragraph" w:styleId="ListBullet2">
    <w:name w:val="List Bullet 2"/>
    <w:aliases w:val="KTH Punktlista 2"/>
    <w:basedOn w:val="Normal"/>
    <w:uiPriority w:val="99"/>
    <w:semiHidden/>
    <w:rsid w:val="003D5E50"/>
    <w:pPr>
      <w:numPr>
        <w:numId w:val="5"/>
      </w:numPr>
      <w:contextualSpacing/>
    </w:pPr>
  </w:style>
  <w:style w:type="paragraph" w:styleId="ListBullet3">
    <w:name w:val="List Bullet 3"/>
    <w:aliases w:val="KTH Punktlista 3"/>
    <w:basedOn w:val="ListBullet"/>
    <w:uiPriority w:val="99"/>
    <w:semiHidden/>
    <w:rsid w:val="00922FFA"/>
    <w:pPr>
      <w:numPr>
        <w:ilvl w:val="2"/>
        <w:numId w:val="8"/>
      </w:numPr>
    </w:pPr>
  </w:style>
  <w:style w:type="paragraph" w:customStyle="1" w:styleId="KTHNumreradlistaNumreradlista">
    <w:name w:val="KTH Numrerad lista  (Numrerad lista)"/>
    <w:basedOn w:val="Normal"/>
    <w:uiPriority w:val="5"/>
    <w:qFormat/>
    <w:rsid w:val="006C3154"/>
    <w:pPr>
      <w:numPr>
        <w:numId w:val="1"/>
      </w:numPr>
      <w:spacing w:before="120" w:after="120" w:line="260" w:lineRule="atLeast"/>
      <w:ind w:left="714" w:hanging="357"/>
    </w:pPr>
  </w:style>
  <w:style w:type="paragraph" w:customStyle="1" w:styleId="KTHNumreradlista2Numreradlista2">
    <w:name w:val="KTH Numrerad lista 2  (Numrerad lista 2)"/>
    <w:basedOn w:val="Normal"/>
    <w:uiPriority w:val="5"/>
    <w:rsid w:val="00383258"/>
    <w:pPr>
      <w:numPr>
        <w:ilvl w:val="1"/>
        <w:numId w:val="1"/>
      </w:numPr>
      <w:spacing w:before="80" w:after="80" w:line="260" w:lineRule="atLeast"/>
      <w:ind w:left="1434" w:hanging="357"/>
    </w:pPr>
  </w:style>
  <w:style w:type="paragraph" w:customStyle="1" w:styleId="KTHNumreradlista3Numreradlista3">
    <w:name w:val="KTH Numrerad lista 3  (Numrerad lista 3)"/>
    <w:basedOn w:val="Normal"/>
    <w:uiPriority w:val="5"/>
    <w:rsid w:val="00383258"/>
    <w:pPr>
      <w:numPr>
        <w:ilvl w:val="2"/>
        <w:numId w:val="1"/>
      </w:numPr>
      <w:spacing w:before="40" w:after="40" w:line="260" w:lineRule="atLeast"/>
      <w:ind w:left="2336" w:hanging="357"/>
    </w:pPr>
  </w:style>
  <w:style w:type="paragraph" w:customStyle="1" w:styleId="KTHnRubrik1">
    <w:name w:val="KTH nRubrik 1"/>
    <w:basedOn w:val="Heading1"/>
    <w:next w:val="BodyText"/>
    <w:uiPriority w:val="6"/>
    <w:qFormat/>
    <w:rsid w:val="00BC7DF3"/>
    <w:pPr>
      <w:numPr>
        <w:numId w:val="11"/>
      </w:numPr>
      <w:ind w:left="431" w:hanging="431"/>
    </w:pPr>
  </w:style>
  <w:style w:type="paragraph" w:customStyle="1" w:styleId="KTHnRubrik2">
    <w:name w:val="KTH nRubrik 2"/>
    <w:basedOn w:val="Heading2"/>
    <w:next w:val="BodyText"/>
    <w:uiPriority w:val="6"/>
    <w:qFormat/>
    <w:rsid w:val="00BC7DF3"/>
    <w:pPr>
      <w:numPr>
        <w:ilvl w:val="1"/>
        <w:numId w:val="11"/>
      </w:numPr>
      <w:ind w:left="578" w:hanging="578"/>
    </w:pPr>
  </w:style>
  <w:style w:type="paragraph" w:customStyle="1" w:styleId="KTHnRubrik3">
    <w:name w:val="KTH nRubrik 3"/>
    <w:basedOn w:val="Heading3"/>
    <w:next w:val="BodyText"/>
    <w:uiPriority w:val="6"/>
    <w:qFormat/>
    <w:rsid w:val="00BC7DF3"/>
    <w:pPr>
      <w:numPr>
        <w:ilvl w:val="2"/>
        <w:numId w:val="11"/>
      </w:numPr>
    </w:pPr>
  </w:style>
  <w:style w:type="paragraph" w:customStyle="1" w:styleId="KTHnRubrik4">
    <w:name w:val="KTH nRubrik 4"/>
    <w:basedOn w:val="Heading4"/>
    <w:next w:val="BodyText"/>
    <w:uiPriority w:val="6"/>
    <w:qFormat/>
    <w:rsid w:val="00BC7DF3"/>
    <w:pPr>
      <w:numPr>
        <w:ilvl w:val="3"/>
        <w:numId w:val="11"/>
      </w:numPr>
      <w:ind w:left="862" w:hanging="862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611DEC"/>
    <w:rPr>
      <w:rFonts w:asciiTheme="majorHAnsi" w:eastAsiaTheme="majorEastAsia" w:hAnsiTheme="majorHAnsi" w:cstheme="majorBidi"/>
      <w:color w:val="0C2952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DEC"/>
    <w:rPr>
      <w:rFonts w:asciiTheme="majorHAnsi" w:eastAsiaTheme="majorEastAsia" w:hAnsiTheme="majorHAnsi" w:cstheme="majorBidi"/>
      <w:i/>
      <w:iCs/>
      <w:color w:val="0C295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D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DE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D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OCHeading">
    <w:name w:val="TOC Heading"/>
    <w:basedOn w:val="KTHTitel"/>
    <w:next w:val="Normal"/>
    <w:uiPriority w:val="38"/>
    <w:rsid w:val="009A3428"/>
    <w:pPr>
      <w:spacing w:before="240" w:after="240"/>
    </w:pPr>
  </w:style>
  <w:style w:type="paragraph" w:styleId="Header">
    <w:name w:val="header"/>
    <w:basedOn w:val="Normal"/>
    <w:link w:val="HeaderChar"/>
    <w:rsid w:val="00547786"/>
    <w:pPr>
      <w:tabs>
        <w:tab w:val="center" w:pos="4536"/>
        <w:tab w:val="right" w:pos="9072"/>
      </w:tabs>
      <w:spacing w:after="20"/>
    </w:pPr>
    <w:rPr>
      <w:rFonts w:asciiTheme="majorHAnsi" w:hAnsiTheme="majorHAnsi"/>
      <w:sz w:val="15"/>
    </w:rPr>
  </w:style>
  <w:style w:type="character" w:customStyle="1" w:styleId="HeaderChar">
    <w:name w:val="Header Char"/>
    <w:basedOn w:val="DefaultParagraphFont"/>
    <w:link w:val="Header"/>
    <w:uiPriority w:val="8"/>
    <w:rsid w:val="00547786"/>
    <w:rPr>
      <w:rFonts w:asciiTheme="majorHAnsi" w:hAnsiTheme="majorHAnsi"/>
      <w:sz w:val="15"/>
    </w:rPr>
  </w:style>
  <w:style w:type="character" w:styleId="PageNumber">
    <w:name w:val="page number"/>
    <w:basedOn w:val="DefaultParagraphFont"/>
    <w:uiPriority w:val="8"/>
    <w:rsid w:val="003A221F"/>
    <w:rPr>
      <w:rFonts w:asciiTheme="majorHAnsi" w:hAnsiTheme="majorHAnsi"/>
      <w:sz w:val="15"/>
    </w:rPr>
  </w:style>
  <w:style w:type="paragraph" w:styleId="Footer">
    <w:name w:val="footer"/>
    <w:basedOn w:val="Normal"/>
    <w:link w:val="FooterChar"/>
    <w:uiPriority w:val="8"/>
    <w:rsid w:val="00C87FA2"/>
    <w:pPr>
      <w:tabs>
        <w:tab w:val="center" w:pos="4536"/>
        <w:tab w:val="right" w:pos="9072"/>
      </w:tabs>
      <w:spacing w:line="210" w:lineRule="atLeast"/>
    </w:pPr>
    <w:rPr>
      <w:rFonts w:asciiTheme="majorHAnsi" w:hAnsiTheme="majorHAnsi"/>
      <w:sz w:val="15"/>
    </w:rPr>
  </w:style>
  <w:style w:type="character" w:customStyle="1" w:styleId="FooterChar">
    <w:name w:val="Footer Char"/>
    <w:basedOn w:val="DefaultParagraphFont"/>
    <w:link w:val="Footer"/>
    <w:uiPriority w:val="8"/>
    <w:rsid w:val="00C87FA2"/>
    <w:rPr>
      <w:rFonts w:asciiTheme="majorHAnsi" w:hAnsiTheme="majorHAnsi"/>
      <w:sz w:val="15"/>
    </w:rPr>
  </w:style>
  <w:style w:type="paragraph" w:customStyle="1" w:styleId="HeaderBold">
    <w:name w:val="HeaderBold"/>
    <w:basedOn w:val="Header"/>
    <w:uiPriority w:val="8"/>
    <w:rsid w:val="00547786"/>
    <w:pPr>
      <w:spacing w:before="20"/>
    </w:pPr>
    <w:rPr>
      <w:b/>
    </w:rPr>
  </w:style>
  <w:style w:type="paragraph" w:styleId="TOC1">
    <w:name w:val="toc 1"/>
    <w:basedOn w:val="Normal"/>
    <w:next w:val="Normal"/>
    <w:uiPriority w:val="39"/>
    <w:rsid w:val="001F3547"/>
    <w:pPr>
      <w:spacing w:after="100"/>
    </w:pPr>
  </w:style>
  <w:style w:type="paragraph" w:styleId="TOC2">
    <w:name w:val="toc 2"/>
    <w:basedOn w:val="Normal"/>
    <w:next w:val="Normal"/>
    <w:uiPriority w:val="39"/>
    <w:rsid w:val="001F3547"/>
    <w:pPr>
      <w:spacing w:after="100"/>
      <w:ind w:left="200"/>
    </w:pPr>
  </w:style>
  <w:style w:type="paragraph" w:styleId="TOC3">
    <w:name w:val="toc 3"/>
    <w:basedOn w:val="Normal"/>
    <w:next w:val="Normal"/>
    <w:uiPriority w:val="39"/>
    <w:rsid w:val="001F3547"/>
    <w:pPr>
      <w:spacing w:after="100"/>
      <w:ind w:left="400"/>
    </w:pPr>
  </w:style>
  <w:style w:type="paragraph" w:styleId="EnvelopeAddress">
    <w:name w:val="envelope address"/>
    <w:basedOn w:val="Normal"/>
    <w:uiPriority w:val="7"/>
    <w:rsid w:val="00873303"/>
    <w:rPr>
      <w:rFonts w:ascii="Arial" w:eastAsia="Georgia" w:hAnsi="Arial" w:cs="Arial"/>
    </w:rPr>
  </w:style>
  <w:style w:type="paragraph" w:customStyle="1" w:styleId="FooterBold">
    <w:name w:val="FooterBold"/>
    <w:basedOn w:val="Footer"/>
    <w:uiPriority w:val="8"/>
    <w:rsid w:val="00C87FA2"/>
    <w:pPr>
      <w:spacing w:line="200" w:lineRule="atLeast"/>
    </w:pPr>
    <w:rPr>
      <w:b/>
    </w:rPr>
  </w:style>
  <w:style w:type="paragraph" w:styleId="ListParagraph">
    <w:name w:val="List Paragraph"/>
    <w:basedOn w:val="Normal"/>
    <w:link w:val="ListParagraphChar"/>
    <w:uiPriority w:val="34"/>
    <w:qFormat/>
    <w:rsid w:val="00981DD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1DD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DD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81DDF"/>
    <w:rPr>
      <w:color w:val="808080"/>
    </w:rPr>
  </w:style>
  <w:style w:type="character" w:customStyle="1" w:styleId="MTDisplayEquationChar">
    <w:name w:val="MTDisplayEquation Char"/>
    <w:basedOn w:val="DefaultParagraphFont"/>
    <w:link w:val="MTDisplayEquation"/>
    <w:locked/>
    <w:rsid w:val="00505D64"/>
    <w:rPr>
      <w:rFonts w:ascii="Times New Roman" w:eastAsia="Times New Roman" w:hAnsi="Times New Roman" w:cs="Times New Roman"/>
      <w:sz w:val="24"/>
      <w:szCs w:val="24"/>
    </w:rPr>
  </w:style>
  <w:style w:type="paragraph" w:customStyle="1" w:styleId="MTDisplayEquation">
    <w:name w:val="MTDisplayEquation"/>
    <w:basedOn w:val="ListParagraph"/>
    <w:next w:val="Normal"/>
    <w:link w:val="MTDisplayEquationChar"/>
    <w:rsid w:val="00505D64"/>
    <w:pPr>
      <w:numPr>
        <w:numId w:val="25"/>
      </w:numPr>
      <w:tabs>
        <w:tab w:val="center" w:pos="4900"/>
        <w:tab w:val="right" w:pos="9080"/>
      </w:tabs>
      <w:spacing w:after="160" w:line="256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E15E91"/>
    <w:rPr>
      <w:sz w:val="22"/>
      <w:szCs w:val="22"/>
    </w:rPr>
  </w:style>
  <w:style w:type="character" w:styleId="CommentReference">
    <w:name w:val="annotation reference"/>
    <w:basedOn w:val="DefaultParagraphFont"/>
    <w:semiHidden/>
    <w:rsid w:val="00E15E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5E91"/>
    <w:pPr>
      <w:spacing w:after="200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5E9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5E91"/>
    <w:pPr>
      <w:spacing w:after="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E91"/>
    <w:rPr>
      <w:b/>
      <w:bCs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25DCC"/>
  </w:style>
  <w:style w:type="character" w:styleId="Hyperlink">
    <w:name w:val="Hyperlink"/>
    <w:basedOn w:val="DefaultParagraphFont"/>
    <w:uiPriority w:val="99"/>
    <w:semiHidden/>
    <w:unhideWhenUsed/>
    <w:rsid w:val="00725DC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78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sv-S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7880"/>
    <w:rPr>
      <w:rFonts w:ascii="Courier New" w:eastAsia="Times New Roman" w:hAnsi="Courier New" w:cs="Courier New"/>
      <w:lang w:eastAsia="sv-SE"/>
    </w:rPr>
  </w:style>
  <w:style w:type="character" w:styleId="HTMLCode">
    <w:name w:val="HTML Code"/>
    <w:basedOn w:val="DefaultParagraphFont"/>
    <w:uiPriority w:val="99"/>
    <w:semiHidden/>
    <w:unhideWhenUsed/>
    <w:rsid w:val="0082788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5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117" Type="http://schemas.openxmlformats.org/officeDocument/2006/relationships/image" Target="media/image54.wmf"/><Relationship Id="rId21" Type="http://schemas.openxmlformats.org/officeDocument/2006/relationships/oleObject" Target="embeddings/oleObject6.bin"/><Relationship Id="rId42" Type="http://schemas.openxmlformats.org/officeDocument/2006/relationships/image" Target="media/image17.wmf"/><Relationship Id="rId47" Type="http://schemas.openxmlformats.org/officeDocument/2006/relationships/oleObject" Target="embeddings/oleObject19.bin"/><Relationship Id="rId63" Type="http://schemas.openxmlformats.org/officeDocument/2006/relationships/image" Target="media/image28.png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6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51.bin"/><Relationship Id="rId133" Type="http://schemas.openxmlformats.org/officeDocument/2006/relationships/image" Target="media/image62.wmf"/><Relationship Id="rId138" Type="http://schemas.openxmlformats.org/officeDocument/2006/relationships/oleObject" Target="embeddings/oleObject63.bin"/><Relationship Id="rId154" Type="http://schemas.openxmlformats.org/officeDocument/2006/relationships/oleObject" Target="embeddings/oleObject71.bin"/><Relationship Id="rId159" Type="http://schemas.openxmlformats.org/officeDocument/2006/relationships/image" Target="media/image75.png"/><Relationship Id="rId175" Type="http://schemas.openxmlformats.org/officeDocument/2006/relationships/oleObject" Target="embeddings/oleObject81.bin"/><Relationship Id="rId170" Type="http://schemas.openxmlformats.org/officeDocument/2006/relationships/image" Target="media/image81.wmf"/><Relationship Id="rId16" Type="http://schemas.openxmlformats.org/officeDocument/2006/relationships/oleObject" Target="embeddings/oleObject4.bin"/><Relationship Id="rId107" Type="http://schemas.openxmlformats.org/officeDocument/2006/relationships/image" Target="media/image49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53" Type="http://schemas.openxmlformats.org/officeDocument/2006/relationships/oleObject" Target="embeddings/oleObject22.bin"/><Relationship Id="rId58" Type="http://schemas.openxmlformats.org/officeDocument/2006/relationships/oleObject" Target="embeddings/oleObject24.bin"/><Relationship Id="rId74" Type="http://schemas.openxmlformats.org/officeDocument/2006/relationships/oleObject" Target="embeddings/oleObject31.bin"/><Relationship Id="rId79" Type="http://schemas.openxmlformats.org/officeDocument/2006/relationships/image" Target="media/image36.wmf"/><Relationship Id="rId102" Type="http://schemas.openxmlformats.org/officeDocument/2006/relationships/image" Target="media/image46.wmf"/><Relationship Id="rId123" Type="http://schemas.openxmlformats.org/officeDocument/2006/relationships/image" Target="media/image57.png"/><Relationship Id="rId128" Type="http://schemas.openxmlformats.org/officeDocument/2006/relationships/oleObject" Target="embeddings/oleObject58.bin"/><Relationship Id="rId144" Type="http://schemas.openxmlformats.org/officeDocument/2006/relationships/oleObject" Target="embeddings/oleObject66.bin"/><Relationship Id="rId149" Type="http://schemas.openxmlformats.org/officeDocument/2006/relationships/image" Target="media/image70.wmf"/><Relationship Id="rId5" Type="http://schemas.openxmlformats.org/officeDocument/2006/relationships/footnotes" Target="footnotes.xml"/><Relationship Id="rId90" Type="http://schemas.openxmlformats.org/officeDocument/2006/relationships/oleObject" Target="embeddings/oleObject39.bin"/><Relationship Id="rId95" Type="http://schemas.openxmlformats.org/officeDocument/2006/relationships/image" Target="media/image44.emf"/><Relationship Id="rId160" Type="http://schemas.openxmlformats.org/officeDocument/2006/relationships/image" Target="media/image76.wmf"/><Relationship Id="rId165" Type="http://schemas.openxmlformats.org/officeDocument/2006/relationships/oleObject" Target="embeddings/oleObject76.bin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0.wmf"/><Relationship Id="rId64" Type="http://schemas.openxmlformats.org/officeDocument/2006/relationships/image" Target="media/image29.wmf"/><Relationship Id="rId69" Type="http://schemas.openxmlformats.org/officeDocument/2006/relationships/image" Target="media/image30.wmf"/><Relationship Id="rId113" Type="http://schemas.openxmlformats.org/officeDocument/2006/relationships/image" Target="media/image52.wmf"/><Relationship Id="rId118" Type="http://schemas.openxmlformats.org/officeDocument/2006/relationships/oleObject" Target="embeddings/oleObject54.bin"/><Relationship Id="rId134" Type="http://schemas.openxmlformats.org/officeDocument/2006/relationships/oleObject" Target="embeddings/oleObject61.bin"/><Relationship Id="rId139" Type="http://schemas.openxmlformats.org/officeDocument/2006/relationships/image" Target="media/image65.wmf"/><Relationship Id="rId80" Type="http://schemas.openxmlformats.org/officeDocument/2006/relationships/oleObject" Target="embeddings/oleObject34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69.bin"/><Relationship Id="rId155" Type="http://schemas.openxmlformats.org/officeDocument/2006/relationships/image" Target="media/image73.wmf"/><Relationship Id="rId171" Type="http://schemas.openxmlformats.org/officeDocument/2006/relationships/oleObject" Target="embeddings/oleObject79.bin"/><Relationship Id="rId176" Type="http://schemas.openxmlformats.org/officeDocument/2006/relationships/image" Target="media/image84.wmf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33" Type="http://schemas.openxmlformats.org/officeDocument/2006/relationships/image" Target="media/image13.wmf"/><Relationship Id="rId38" Type="http://schemas.openxmlformats.org/officeDocument/2006/relationships/image" Target="media/image17.png"/><Relationship Id="rId59" Type="http://schemas.openxmlformats.org/officeDocument/2006/relationships/image" Target="media/image26.wmf"/><Relationship Id="rId103" Type="http://schemas.openxmlformats.org/officeDocument/2006/relationships/oleObject" Target="embeddings/oleObject47.bin"/><Relationship Id="rId108" Type="http://schemas.openxmlformats.org/officeDocument/2006/relationships/oleObject" Target="embeddings/oleObject49.bin"/><Relationship Id="rId124" Type="http://schemas.openxmlformats.org/officeDocument/2006/relationships/image" Target="media/image60.png"/><Relationship Id="rId129" Type="http://schemas.openxmlformats.org/officeDocument/2006/relationships/image" Target="media/image60.wmf"/><Relationship Id="rId54" Type="http://schemas.openxmlformats.org/officeDocument/2006/relationships/image" Target="media/image23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4.wmf"/><Relationship Id="rId91" Type="http://schemas.openxmlformats.org/officeDocument/2006/relationships/image" Target="media/image42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4.bin"/><Relationship Id="rId145" Type="http://schemas.openxmlformats.org/officeDocument/2006/relationships/image" Target="media/image68.wmf"/><Relationship Id="rId161" Type="http://schemas.openxmlformats.org/officeDocument/2006/relationships/oleObject" Target="embeddings/oleObject74.bin"/><Relationship Id="rId166" Type="http://schemas.openxmlformats.org/officeDocument/2006/relationships/image" Target="media/image79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2.bin"/><Relationship Id="rId119" Type="http://schemas.openxmlformats.org/officeDocument/2006/relationships/image" Target="media/image55.wmf"/><Relationship Id="rId10" Type="http://schemas.openxmlformats.org/officeDocument/2006/relationships/image" Target="media/image3.wmf"/><Relationship Id="rId31" Type="http://schemas.openxmlformats.org/officeDocument/2006/relationships/image" Target="media/image12.wmf"/><Relationship Id="rId44" Type="http://schemas.openxmlformats.org/officeDocument/2006/relationships/image" Target="media/image18.wmf"/><Relationship Id="rId52" Type="http://schemas.openxmlformats.org/officeDocument/2006/relationships/image" Target="media/image22.wmf"/><Relationship Id="rId60" Type="http://schemas.openxmlformats.org/officeDocument/2006/relationships/oleObject" Target="embeddings/oleObject25.bin"/><Relationship Id="rId65" Type="http://schemas.openxmlformats.org/officeDocument/2006/relationships/oleObject" Target="embeddings/oleObject27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3.bin"/><Relationship Id="rId81" Type="http://schemas.openxmlformats.org/officeDocument/2006/relationships/image" Target="media/image37.wmf"/><Relationship Id="rId86" Type="http://schemas.openxmlformats.org/officeDocument/2006/relationships/oleObject" Target="embeddings/oleObject37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5.wmf"/><Relationship Id="rId101" Type="http://schemas.openxmlformats.org/officeDocument/2006/relationships/oleObject" Target="embeddings/oleObject46.bin"/><Relationship Id="rId122" Type="http://schemas.openxmlformats.org/officeDocument/2006/relationships/oleObject" Target="embeddings/oleObject56.bin"/><Relationship Id="rId130" Type="http://schemas.openxmlformats.org/officeDocument/2006/relationships/oleObject" Target="embeddings/oleObject59.bin"/><Relationship Id="rId135" Type="http://schemas.openxmlformats.org/officeDocument/2006/relationships/image" Target="media/image63.wmf"/><Relationship Id="rId143" Type="http://schemas.openxmlformats.org/officeDocument/2006/relationships/image" Target="media/image67.wmf"/><Relationship Id="rId148" Type="http://schemas.openxmlformats.org/officeDocument/2006/relationships/oleObject" Target="embeddings/oleObject68.bin"/><Relationship Id="rId151" Type="http://schemas.openxmlformats.org/officeDocument/2006/relationships/image" Target="media/image71.wmf"/><Relationship Id="rId156" Type="http://schemas.openxmlformats.org/officeDocument/2006/relationships/oleObject" Target="embeddings/oleObject72.bin"/><Relationship Id="rId164" Type="http://schemas.openxmlformats.org/officeDocument/2006/relationships/image" Target="media/image78.wmf"/><Relationship Id="rId169" Type="http://schemas.openxmlformats.org/officeDocument/2006/relationships/oleObject" Target="embeddings/oleObject78.bin"/><Relationship Id="rId177" Type="http://schemas.openxmlformats.org/officeDocument/2006/relationships/oleObject" Target="embeddings/oleObject82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2.wmf"/><Relationship Id="rId13" Type="http://schemas.openxmlformats.org/officeDocument/2006/relationships/oleObject" Target="embeddings/oleObject3.bin"/><Relationship Id="rId18" Type="http://schemas.openxmlformats.org/officeDocument/2006/relationships/image" Target="media/image610.wmf"/><Relationship Id="rId39" Type="http://schemas.openxmlformats.org/officeDocument/2006/relationships/oleObject" Target="embeddings/oleObject15.bin"/><Relationship Id="rId109" Type="http://schemas.openxmlformats.org/officeDocument/2006/relationships/image" Target="media/image50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2.bin"/><Relationship Id="rId97" Type="http://schemas.openxmlformats.org/officeDocument/2006/relationships/oleObject" Target="embeddings/oleObject43.bin"/><Relationship Id="rId104" Type="http://schemas.openxmlformats.org/officeDocument/2006/relationships/image" Target="media/image47.wmf"/><Relationship Id="rId120" Type="http://schemas.openxmlformats.org/officeDocument/2006/relationships/oleObject" Target="embeddings/oleObject55.bin"/><Relationship Id="rId125" Type="http://schemas.openxmlformats.org/officeDocument/2006/relationships/image" Target="media/image58.wmf"/><Relationship Id="rId141" Type="http://schemas.openxmlformats.org/officeDocument/2006/relationships/image" Target="media/image66.wmf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77.bin"/><Relationship Id="rId7" Type="http://schemas.openxmlformats.org/officeDocument/2006/relationships/image" Target="media/image1.png"/><Relationship Id="rId71" Type="http://schemas.openxmlformats.org/officeDocument/2006/relationships/image" Target="media/image32.wmf"/><Relationship Id="rId92" Type="http://schemas.openxmlformats.org/officeDocument/2006/relationships/oleObject" Target="embeddings/oleObject40.bin"/><Relationship Id="rId162" Type="http://schemas.openxmlformats.org/officeDocument/2006/relationships/image" Target="media/image77.wmf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4" Type="http://schemas.openxmlformats.org/officeDocument/2006/relationships/image" Target="media/image9.wmf"/><Relationship Id="rId40" Type="http://schemas.openxmlformats.org/officeDocument/2006/relationships/image" Target="media/image16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2.png"/><Relationship Id="rId87" Type="http://schemas.openxmlformats.org/officeDocument/2006/relationships/image" Target="media/image40.wmf"/><Relationship Id="rId110" Type="http://schemas.openxmlformats.org/officeDocument/2006/relationships/oleObject" Target="embeddings/oleObject50.bin"/><Relationship Id="rId115" Type="http://schemas.openxmlformats.org/officeDocument/2006/relationships/image" Target="media/image53.wmf"/><Relationship Id="rId131" Type="http://schemas.openxmlformats.org/officeDocument/2006/relationships/image" Target="media/image61.wmf"/><Relationship Id="rId136" Type="http://schemas.openxmlformats.org/officeDocument/2006/relationships/oleObject" Target="embeddings/oleObject62.bin"/><Relationship Id="rId157" Type="http://schemas.openxmlformats.org/officeDocument/2006/relationships/image" Target="media/image74.wmf"/><Relationship Id="rId178" Type="http://schemas.openxmlformats.org/officeDocument/2006/relationships/fontTable" Target="fontTable.xml"/><Relationship Id="rId61" Type="http://schemas.openxmlformats.org/officeDocument/2006/relationships/image" Target="media/image27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0.bin"/><Relationship Id="rId173" Type="http://schemas.openxmlformats.org/officeDocument/2006/relationships/oleObject" Target="embeddings/oleObject80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56" Type="http://schemas.openxmlformats.org/officeDocument/2006/relationships/image" Target="media/image24.png"/><Relationship Id="rId77" Type="http://schemas.openxmlformats.org/officeDocument/2006/relationships/image" Target="media/image35.wmf"/><Relationship Id="rId100" Type="http://schemas.openxmlformats.org/officeDocument/2006/relationships/oleObject" Target="embeddings/oleObject45.bin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7.bin"/><Relationship Id="rId147" Type="http://schemas.openxmlformats.org/officeDocument/2006/relationships/image" Target="media/image69.wmf"/><Relationship Id="rId168" Type="http://schemas.openxmlformats.org/officeDocument/2006/relationships/image" Target="media/image80.wmf"/><Relationship Id="rId8" Type="http://schemas.openxmlformats.org/officeDocument/2006/relationships/image" Target="media/image2.wmf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3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56.w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75.bin"/><Relationship Id="rId3" Type="http://schemas.openxmlformats.org/officeDocument/2006/relationships/settings" Target="settings.xml"/><Relationship Id="rId25" Type="http://schemas.openxmlformats.org/officeDocument/2006/relationships/oleObject" Target="embeddings/oleObject8.bin"/><Relationship Id="rId46" Type="http://schemas.openxmlformats.org/officeDocument/2006/relationships/image" Target="media/image19.wmf"/><Relationship Id="rId67" Type="http://schemas.openxmlformats.org/officeDocument/2006/relationships/image" Target="media/image31.wmf"/><Relationship Id="rId116" Type="http://schemas.openxmlformats.org/officeDocument/2006/relationships/oleObject" Target="embeddings/oleObject53.bin"/><Relationship Id="rId137" Type="http://schemas.openxmlformats.org/officeDocument/2006/relationships/image" Target="media/image64.wmf"/><Relationship Id="rId158" Type="http://schemas.openxmlformats.org/officeDocument/2006/relationships/oleObject" Target="embeddings/oleObject73.bin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image" Target="media/image38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0.bin"/><Relationship Id="rId153" Type="http://schemas.openxmlformats.org/officeDocument/2006/relationships/image" Target="media/image72.wmf"/><Relationship Id="rId174" Type="http://schemas.openxmlformats.org/officeDocument/2006/relationships/image" Target="media/image83.wmf"/><Relationship Id="rId179" Type="http://schemas.openxmlformats.org/officeDocument/2006/relationships/theme" Target="theme/theme1.xml"/><Relationship Id="rId15" Type="http://schemas.openxmlformats.org/officeDocument/2006/relationships/image" Target="media/image6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5.wmf"/><Relationship Id="rId106" Type="http://schemas.openxmlformats.org/officeDocument/2006/relationships/image" Target="media/image48.png"/><Relationship Id="rId127" Type="http://schemas.openxmlformats.org/officeDocument/2006/relationships/image" Target="media/image59.wmf"/></Relationships>
</file>

<file path=word/theme/theme1.xml><?xml version="1.0" encoding="utf-8"?>
<a:theme xmlns:a="http://schemas.openxmlformats.org/drawingml/2006/main" name="Office-tema">
  <a:themeElements>
    <a:clrScheme name="KTH">
      <a:dk1>
        <a:sysClr val="windowText" lastClr="000000"/>
      </a:dk1>
      <a:lt1>
        <a:sysClr val="window" lastClr="FFFFFF"/>
      </a:lt1>
      <a:dk2>
        <a:srgbClr val="1954A6"/>
      </a:dk2>
      <a:lt2>
        <a:srgbClr val="E3E5E3"/>
      </a:lt2>
      <a:accent1>
        <a:srgbClr val="1954A6"/>
      </a:accent1>
      <a:accent2>
        <a:srgbClr val="24A0D8"/>
      </a:accent2>
      <a:accent3>
        <a:srgbClr val="B0C92B"/>
      </a:accent3>
      <a:accent4>
        <a:srgbClr val="D85497"/>
      </a:accent4>
      <a:accent5>
        <a:srgbClr val="E4363E"/>
      </a:accent5>
      <a:accent6>
        <a:srgbClr val="FAB919"/>
      </a:accent6>
      <a:hlink>
        <a:srgbClr val="0000FF"/>
      </a:hlink>
      <a:folHlink>
        <a:srgbClr val="800080"/>
      </a:folHlink>
    </a:clrScheme>
    <a:fontScheme name="KTH_Word">
      <a:majorFont>
        <a:latin typeface="Arial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1432</Words>
  <Characters>7593</Characters>
  <Application>Microsoft Office Word</Application>
  <DocSecurity>0</DocSecurity>
  <Lines>63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2021-03-10T15:07:00Z</dcterms:created>
  <dcterms:modified xsi:type="dcterms:W3CDTF">2021-03-19T18:26:00Z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